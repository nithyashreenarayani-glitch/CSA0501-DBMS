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4434B33C" w:rsidR="00787A17" w:rsidRDefault="009A15C2" w:rsidP="009A15C2">
      <w:pPr>
        <w:ind w:firstLine="720"/>
      </w:pPr>
      <w:r>
        <w:rPr>
          <w:b/>
          <w:sz w:val="28"/>
        </w:rPr>
        <w:t xml:space="preserve">     </w:t>
      </w:r>
      <w:r w:rsidR="00000000">
        <w:rPr>
          <w:b/>
          <w:sz w:val="28"/>
        </w:rPr>
        <w:t>CSA0501-DATABASE MANAGEMENT SYSTEMS</w:t>
      </w:r>
    </w:p>
    <w:p w14:paraId="467E679B" w14:textId="4DC91799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845CB7">
        <w:t>9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41481040" w14:textId="62BC4D4E" w:rsidR="00787A17" w:rsidRDefault="00000000" w:rsidP="003A24B9">
      <w:pPr>
        <w:pStyle w:val="Heading2"/>
        <w:jc w:val="center"/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3A24B9">
        <w:rPr>
          <w:rFonts w:ascii="Times New Roman" w:hAnsi="Times New Roman" w:cs="Times New Roman"/>
        </w:rPr>
        <w:t>4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3A24B9" w:rsidRPr="003A24B9">
        <w:rPr>
          <w:rFonts w:ascii="Times New Roman" w:hAnsi="Times New Roman" w:cs="Times New Roman"/>
        </w:rPr>
        <w:t>TCL COMMANDS – COMMIT, SAVEPOINT, ROLLBACK</w:t>
      </w:r>
    </w:p>
    <w:p w14:paraId="5BBA6982" w14:textId="77777777" w:rsidR="003A24B9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1969B623" w14:textId="305E9710" w:rsidR="003A24B9" w:rsidRPr="003A24B9" w:rsidRDefault="003A24B9">
      <w:pPr>
        <w:pStyle w:val="Heading3"/>
        <w:rPr>
          <w:rFonts w:ascii="Times New Roman" w:hAnsi="Times New Roman" w:cs="Times New Roman"/>
        </w:rPr>
      </w:pPr>
      <w:r w:rsidRPr="003A24B9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To learn how to use various TCL commands Commit, </w:t>
      </w:r>
      <w:proofErr w:type="spellStart"/>
      <w:r w:rsidRPr="003A24B9">
        <w:rPr>
          <w:rFonts w:ascii="Times New Roman" w:hAnsi="Times New Roman" w:cs="Times New Roman"/>
          <w:b w:val="0"/>
          <w:bCs w:val="0"/>
          <w:color w:val="000000" w:themeColor="text1"/>
        </w:rPr>
        <w:t>Savepoint</w:t>
      </w:r>
      <w:proofErr w:type="spellEnd"/>
      <w:r w:rsidRPr="003A24B9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and Rollback SQL commands</w:t>
      </w:r>
      <w:r w:rsidR="009A15C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   </w:t>
      </w:r>
    </w:p>
    <w:p w14:paraId="410AEE73" w14:textId="51F87A31" w:rsidR="003A24B9" w:rsidRDefault="00000000" w:rsidP="003A24B9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3A24B9">
        <w:rPr>
          <w:rFonts w:ascii="Times New Roman" w:hAnsi="Times New Roman" w:cs="Times New Roman"/>
        </w:rPr>
        <w:t>:</w:t>
      </w:r>
    </w:p>
    <w:p w14:paraId="0C0CB9DC" w14:textId="1D02ECE3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Display the existing records in the INTERN table. </w:t>
      </w:r>
    </w:p>
    <w:p w14:paraId="5F42EE1C" w14:textId="7AD0C9F9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Update an existing intern record. </w:t>
      </w:r>
    </w:p>
    <w:p w14:paraId="25B58310" w14:textId="718C8809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Create </w:t>
      </w:r>
      <w:r w:rsidRPr="00224FB5">
        <w:rPr>
          <w:b/>
          <w:bCs/>
        </w:rPr>
        <w:t>SAVEPOINT A</w:t>
      </w:r>
      <w:r w:rsidRPr="00224FB5">
        <w:t xml:space="preserve">. </w:t>
      </w:r>
    </w:p>
    <w:p w14:paraId="3F71BCF4" w14:textId="654F6B61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Insert a new intern record. </w:t>
      </w:r>
    </w:p>
    <w:p w14:paraId="096AA2B4" w14:textId="351D2473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Create </w:t>
      </w:r>
      <w:r w:rsidRPr="00224FB5">
        <w:rPr>
          <w:b/>
          <w:bCs/>
        </w:rPr>
        <w:t>SAVEPOINT B</w:t>
      </w:r>
      <w:r w:rsidRPr="00224FB5">
        <w:t xml:space="preserve">. </w:t>
      </w:r>
    </w:p>
    <w:p w14:paraId="5AF0807F" w14:textId="5BB65315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Insert another intern record. </w:t>
      </w:r>
    </w:p>
    <w:p w14:paraId="577E6F50" w14:textId="65C74388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Create </w:t>
      </w:r>
      <w:r w:rsidRPr="00224FB5">
        <w:rPr>
          <w:b/>
          <w:bCs/>
        </w:rPr>
        <w:t>SAVEPOINT C</w:t>
      </w:r>
      <w:r w:rsidRPr="00224FB5">
        <w:t xml:space="preserve">. </w:t>
      </w:r>
    </w:p>
    <w:p w14:paraId="28812E79" w14:textId="53B73D5E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Roll back to </w:t>
      </w:r>
      <w:r w:rsidRPr="00224FB5">
        <w:rPr>
          <w:b/>
          <w:bCs/>
        </w:rPr>
        <w:t>SAVEPOINT B</w:t>
      </w:r>
      <w:r w:rsidRPr="00224FB5">
        <w:t xml:space="preserve">. </w:t>
      </w:r>
    </w:p>
    <w:p w14:paraId="7EE0ACB3" w14:textId="5F1048AF" w:rsidR="00224FB5" w:rsidRPr="00224FB5" w:rsidRDefault="00224FB5" w:rsidP="00224FB5">
      <w:pPr>
        <w:pStyle w:val="ListParagraph"/>
        <w:numPr>
          <w:ilvl w:val="0"/>
          <w:numId w:val="25"/>
        </w:numPr>
      </w:pPr>
      <w:r w:rsidRPr="00224FB5">
        <w:t xml:space="preserve">Display the records and verify that the changes after SAVEPOINT B are removed. </w:t>
      </w:r>
    </w:p>
    <w:p w14:paraId="788884C5" w14:textId="2288D115" w:rsidR="00224FB5" w:rsidRPr="009A15C2" w:rsidRDefault="00224FB5" w:rsidP="009A15C2">
      <w:pPr>
        <w:pStyle w:val="ListParagraph"/>
        <w:numPr>
          <w:ilvl w:val="0"/>
          <w:numId w:val="25"/>
        </w:numPr>
        <w:rPr>
          <w:lang w:val="en-IN"/>
        </w:rPr>
      </w:pPr>
      <w:r w:rsidRPr="00224FB5">
        <w:t>Use COMMIT to permanently save the required changes.</w:t>
      </w:r>
    </w:p>
    <w:p w14:paraId="2DD873FC" w14:textId="3EF2472B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:</w:t>
      </w:r>
    </w:p>
    <w:p w14:paraId="7C9A74C6" w14:textId="77777777" w:rsidR="00626C7D" w:rsidRDefault="00626C7D">
      <w:pPr>
        <w:rPr>
          <w:b/>
          <w:bCs/>
          <w:color w:val="4F81BD" w:themeColor="accent1"/>
        </w:rPr>
      </w:pPr>
    </w:p>
    <w:p w14:paraId="37EB35C4" w14:textId="77777777" w:rsidR="00DC4C1B" w:rsidRPr="00DC4C1B" w:rsidRDefault="00DC4C1B" w:rsidP="00DC4C1B">
      <w:pPr>
        <w:rPr>
          <w:color w:val="000000" w:themeColor="text1"/>
        </w:rPr>
      </w:pPr>
      <w:r w:rsidRPr="00DC4C1B">
        <w:rPr>
          <w:color w:val="000000" w:themeColor="text1"/>
        </w:rPr>
        <w:t>START TRANSACTION;</w:t>
      </w:r>
    </w:p>
    <w:p w14:paraId="557A69DB" w14:textId="77777777" w:rsidR="00DC4C1B" w:rsidRPr="00DC4C1B" w:rsidRDefault="00DC4C1B" w:rsidP="00DC4C1B">
      <w:pPr>
        <w:rPr>
          <w:color w:val="000000" w:themeColor="text1"/>
        </w:rPr>
      </w:pPr>
    </w:p>
    <w:p w14:paraId="543BE59A" w14:textId="77777777" w:rsidR="00DC4C1B" w:rsidRPr="00DC4C1B" w:rsidRDefault="00DC4C1B" w:rsidP="00DC4C1B">
      <w:pPr>
        <w:rPr>
          <w:color w:val="000000" w:themeColor="text1"/>
        </w:rPr>
      </w:pPr>
      <w:r w:rsidRPr="00DC4C1B">
        <w:rPr>
          <w:color w:val="000000" w:themeColor="text1"/>
        </w:rPr>
        <w:t>INSERT INTO INTERN</w:t>
      </w:r>
    </w:p>
    <w:p w14:paraId="18E42621" w14:textId="77777777" w:rsidR="00DC4C1B" w:rsidRPr="00DC4C1B" w:rsidRDefault="00DC4C1B" w:rsidP="00DC4C1B">
      <w:pPr>
        <w:rPr>
          <w:color w:val="000000" w:themeColor="text1"/>
        </w:rPr>
      </w:pPr>
      <w:r w:rsidRPr="00DC4C1B">
        <w:rPr>
          <w:color w:val="000000" w:themeColor="text1"/>
        </w:rPr>
        <w:t>(</w:t>
      </w:r>
      <w:proofErr w:type="spellStart"/>
      <w:r w:rsidRPr="00DC4C1B">
        <w:rPr>
          <w:color w:val="000000" w:themeColor="text1"/>
        </w:rPr>
        <w:t>InternID</w:t>
      </w:r>
      <w:proofErr w:type="spellEnd"/>
      <w:r w:rsidRPr="00DC4C1B">
        <w:rPr>
          <w:color w:val="000000" w:themeColor="text1"/>
        </w:rPr>
        <w:t xml:space="preserve">, </w:t>
      </w:r>
      <w:proofErr w:type="spellStart"/>
      <w:r w:rsidRPr="00DC4C1B">
        <w:rPr>
          <w:color w:val="000000" w:themeColor="text1"/>
        </w:rPr>
        <w:t>InternName</w:t>
      </w:r>
      <w:proofErr w:type="spellEnd"/>
      <w:r w:rsidRPr="00DC4C1B">
        <w:rPr>
          <w:color w:val="000000" w:themeColor="text1"/>
        </w:rPr>
        <w:t xml:space="preserve">, Domain, Age, Email, </w:t>
      </w:r>
      <w:proofErr w:type="spellStart"/>
      <w:r w:rsidRPr="00DC4C1B">
        <w:rPr>
          <w:color w:val="000000" w:themeColor="text1"/>
        </w:rPr>
        <w:t>FacNo</w:t>
      </w:r>
      <w:proofErr w:type="spellEnd"/>
      <w:r w:rsidRPr="00DC4C1B">
        <w:rPr>
          <w:color w:val="000000" w:themeColor="text1"/>
        </w:rPr>
        <w:t>)</w:t>
      </w:r>
    </w:p>
    <w:p w14:paraId="03978A05" w14:textId="77777777" w:rsidR="00DC4C1B" w:rsidRPr="00DC4C1B" w:rsidRDefault="00DC4C1B" w:rsidP="00DC4C1B">
      <w:pPr>
        <w:rPr>
          <w:color w:val="000000" w:themeColor="text1"/>
        </w:rPr>
      </w:pPr>
      <w:r w:rsidRPr="00DC4C1B">
        <w:rPr>
          <w:color w:val="000000" w:themeColor="text1"/>
        </w:rPr>
        <w:t>VALUES</w:t>
      </w:r>
    </w:p>
    <w:p w14:paraId="6796A6F9" w14:textId="77777777" w:rsidR="00DC4C1B" w:rsidRPr="00DC4C1B" w:rsidRDefault="00DC4C1B" w:rsidP="00DC4C1B">
      <w:pPr>
        <w:rPr>
          <w:color w:val="000000" w:themeColor="text1"/>
        </w:rPr>
      </w:pPr>
      <w:r w:rsidRPr="00DC4C1B">
        <w:rPr>
          <w:color w:val="000000" w:themeColor="text1"/>
        </w:rPr>
        <w:t>(501, 'Anu', 'Python Developer', 20, 'anu@gmail.com', 201);</w:t>
      </w:r>
    </w:p>
    <w:p w14:paraId="19909166" w14:textId="77777777" w:rsidR="00DC4C1B" w:rsidRPr="00DC4C1B" w:rsidRDefault="00DC4C1B" w:rsidP="00DC4C1B">
      <w:pPr>
        <w:rPr>
          <w:color w:val="000000" w:themeColor="text1"/>
        </w:rPr>
      </w:pPr>
    </w:p>
    <w:p w14:paraId="2B6D59E3" w14:textId="5A26C1F5" w:rsidR="00626C7D" w:rsidRPr="00DC4C1B" w:rsidRDefault="00DC4C1B" w:rsidP="00DC4C1B">
      <w:pPr>
        <w:rPr>
          <w:color w:val="000000" w:themeColor="text1"/>
        </w:rPr>
      </w:pPr>
      <w:r w:rsidRPr="00DC4C1B">
        <w:rPr>
          <w:color w:val="000000" w:themeColor="text1"/>
        </w:rPr>
        <w:t>SAVEPOINT A;</w:t>
      </w:r>
    </w:p>
    <w:p w14:paraId="1BB9782E" w14:textId="77777777" w:rsidR="00626C7D" w:rsidRDefault="00626C7D">
      <w:pPr>
        <w:rPr>
          <w:b/>
          <w:bCs/>
          <w:color w:val="4F81BD" w:themeColor="accent1"/>
        </w:rPr>
      </w:pPr>
    </w:p>
    <w:p w14:paraId="3A0295E9" w14:textId="75BE2C61" w:rsidR="00787A17" w:rsidRDefault="00000000">
      <w:pPr>
        <w:rPr>
          <w:b/>
        </w:rPr>
      </w:pPr>
      <w:r>
        <w:rPr>
          <w:b/>
        </w:rPr>
        <w:t>OUTPUT:</w:t>
      </w:r>
    </w:p>
    <w:p w14:paraId="103DF1B3" w14:textId="284E53F6" w:rsidR="00787A17" w:rsidRDefault="009A15C2">
      <w:pPr>
        <w:rPr>
          <w:b/>
          <w:noProof/>
        </w:rPr>
      </w:pPr>
      <w:r w:rsidRPr="009A15C2">
        <w:rPr>
          <w:b/>
          <w:noProof/>
        </w:rPr>
        <w:drawing>
          <wp:inline distT="0" distB="0" distL="0" distR="0" wp14:anchorId="5FF7D5AA" wp14:editId="41A2A952">
            <wp:extent cx="4465320" cy="1011382"/>
            <wp:effectExtent l="0" t="0" r="0" b="0"/>
            <wp:docPr id="32292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3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188" cy="10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58D" w14:textId="77777777" w:rsidR="009A15C2" w:rsidRDefault="009A15C2">
      <w:pPr>
        <w:rPr>
          <w:b/>
        </w:rPr>
      </w:pPr>
    </w:p>
    <w:p w14:paraId="3A68D44B" w14:textId="77777777" w:rsidR="009A15C2" w:rsidRPr="009A15C2" w:rsidRDefault="009A15C2" w:rsidP="009A15C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INSERT INTO INTERN</w:t>
      </w:r>
    </w:p>
    <w:p w14:paraId="62A512FE" w14:textId="77777777" w:rsidR="009A15C2" w:rsidRPr="009A15C2" w:rsidRDefault="009A15C2" w:rsidP="009A15C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(</w:t>
      </w:r>
      <w:proofErr w:type="spellStart"/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InternID</w:t>
      </w:r>
      <w:proofErr w:type="spellEnd"/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InternName</w:t>
      </w:r>
      <w:proofErr w:type="spellEnd"/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Domain, Age, Email, </w:t>
      </w:r>
      <w:proofErr w:type="spellStart"/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FacNo</w:t>
      </w:r>
      <w:proofErr w:type="spellEnd"/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71D67AA1" w14:textId="77777777" w:rsidR="009A15C2" w:rsidRPr="009A15C2" w:rsidRDefault="009A15C2" w:rsidP="009A15C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VALUES</w:t>
      </w:r>
    </w:p>
    <w:p w14:paraId="4C2B62F5" w14:textId="77777777" w:rsidR="009A15C2" w:rsidRPr="009A15C2" w:rsidRDefault="009A15C2" w:rsidP="009A15C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(401, 'Priya', 'Web Development', 20, 'priya@gmail.com', 201);</w:t>
      </w:r>
    </w:p>
    <w:p w14:paraId="31EECEFA" w14:textId="48ED49AD" w:rsidR="009A15C2" w:rsidRDefault="009A15C2" w:rsidP="009A15C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A15C2">
        <w:rPr>
          <w:rFonts w:ascii="Times New Roman" w:hAnsi="Times New Roman" w:cs="Times New Roman"/>
          <w:b w:val="0"/>
          <w:bCs w:val="0"/>
          <w:color w:val="000000" w:themeColor="text1"/>
        </w:rPr>
        <w:t>SAVEPOINT B;</w:t>
      </w:r>
    </w:p>
    <w:p w14:paraId="429E9E50" w14:textId="77777777" w:rsidR="009A15C2" w:rsidRPr="009A15C2" w:rsidRDefault="009A15C2" w:rsidP="009A15C2">
      <w:pPr>
        <w:rPr>
          <w:lang w:val="en-US" w:eastAsia="en-US"/>
        </w:rPr>
      </w:pPr>
    </w:p>
    <w:p w14:paraId="34D89710" w14:textId="77777777" w:rsidR="009A15C2" w:rsidRPr="00626C7D" w:rsidRDefault="009A15C2" w:rsidP="009A15C2">
      <w:pPr>
        <w:rPr>
          <w:color w:val="000000" w:themeColor="text1"/>
        </w:rPr>
      </w:pPr>
      <w:r w:rsidRPr="00626C7D">
        <w:rPr>
          <w:color w:val="000000" w:themeColor="text1"/>
        </w:rPr>
        <w:t>SELECT * FROM INTERN;</w:t>
      </w:r>
    </w:p>
    <w:p w14:paraId="1B87691F" w14:textId="77777777" w:rsidR="009A15C2" w:rsidRPr="009A15C2" w:rsidRDefault="009A15C2" w:rsidP="009A15C2">
      <w:pPr>
        <w:rPr>
          <w:lang w:val="en-US" w:eastAsia="en-US"/>
        </w:rPr>
      </w:pPr>
    </w:p>
    <w:p w14:paraId="6E293B96" w14:textId="77777777" w:rsidR="009A15C2" w:rsidRDefault="009A15C2" w:rsidP="009A15C2">
      <w:pPr>
        <w:rPr>
          <w:b/>
        </w:rPr>
      </w:pPr>
      <w:r>
        <w:rPr>
          <w:b/>
        </w:rPr>
        <w:t>OUTPUT:</w:t>
      </w:r>
    </w:p>
    <w:p w14:paraId="24EDCCEB" w14:textId="5F7D4CB9" w:rsidR="009A15C2" w:rsidRPr="009A15C2" w:rsidRDefault="009A15C2" w:rsidP="009A15C2">
      <w:pPr>
        <w:rPr>
          <w:lang w:val="en-US" w:eastAsia="en-US"/>
        </w:rPr>
      </w:pPr>
      <w:r w:rsidRPr="009A15C2">
        <w:rPr>
          <w:lang w:val="en-US" w:eastAsia="en-US"/>
        </w:rPr>
        <w:drawing>
          <wp:inline distT="0" distB="0" distL="0" distR="0" wp14:anchorId="64F53C9B" wp14:editId="577EABC7">
            <wp:extent cx="4571998" cy="1108364"/>
            <wp:effectExtent l="0" t="0" r="635" b="0"/>
            <wp:docPr id="12914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9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318" cy="111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3345" w14:textId="77777777" w:rsidR="009A15C2" w:rsidRDefault="009A15C2" w:rsidP="009A15C2">
      <w:pPr>
        <w:rPr>
          <w:lang w:val="en-US" w:eastAsia="en-US"/>
        </w:rPr>
      </w:pPr>
    </w:p>
    <w:p w14:paraId="341271E8" w14:textId="77777777" w:rsidR="00F31D6B" w:rsidRPr="00F31D6B" w:rsidRDefault="00F31D6B" w:rsidP="00F31D6B">
      <w:pPr>
        <w:rPr>
          <w:lang w:val="en-US" w:eastAsia="en-US"/>
        </w:rPr>
      </w:pPr>
      <w:r w:rsidRPr="00F31D6B">
        <w:rPr>
          <w:lang w:val="en-US" w:eastAsia="en-US"/>
        </w:rPr>
        <w:t>INSERT INTO INTERN</w:t>
      </w:r>
    </w:p>
    <w:p w14:paraId="42A89A1D" w14:textId="77777777" w:rsidR="00F31D6B" w:rsidRPr="00F31D6B" w:rsidRDefault="00F31D6B" w:rsidP="00F31D6B">
      <w:pPr>
        <w:rPr>
          <w:lang w:val="en-US" w:eastAsia="en-US"/>
        </w:rPr>
      </w:pPr>
      <w:r w:rsidRPr="00F31D6B">
        <w:rPr>
          <w:lang w:val="en-US" w:eastAsia="en-US"/>
        </w:rPr>
        <w:t>(</w:t>
      </w:r>
      <w:proofErr w:type="spellStart"/>
      <w:r w:rsidRPr="00F31D6B">
        <w:rPr>
          <w:lang w:val="en-US" w:eastAsia="en-US"/>
        </w:rPr>
        <w:t>InternID</w:t>
      </w:r>
      <w:proofErr w:type="spellEnd"/>
      <w:r w:rsidRPr="00F31D6B">
        <w:rPr>
          <w:lang w:val="en-US" w:eastAsia="en-US"/>
        </w:rPr>
        <w:t xml:space="preserve">, </w:t>
      </w:r>
      <w:proofErr w:type="spellStart"/>
      <w:r w:rsidRPr="00F31D6B">
        <w:rPr>
          <w:lang w:val="en-US" w:eastAsia="en-US"/>
        </w:rPr>
        <w:t>InternName</w:t>
      </w:r>
      <w:proofErr w:type="spellEnd"/>
      <w:r w:rsidRPr="00F31D6B">
        <w:rPr>
          <w:lang w:val="en-US" w:eastAsia="en-US"/>
        </w:rPr>
        <w:t xml:space="preserve">, Domain, Age, Email, </w:t>
      </w:r>
      <w:proofErr w:type="spellStart"/>
      <w:r w:rsidRPr="00F31D6B">
        <w:rPr>
          <w:lang w:val="en-US" w:eastAsia="en-US"/>
        </w:rPr>
        <w:t>FacNo</w:t>
      </w:r>
      <w:proofErr w:type="spellEnd"/>
      <w:r w:rsidRPr="00F31D6B">
        <w:rPr>
          <w:lang w:val="en-US" w:eastAsia="en-US"/>
        </w:rPr>
        <w:t>)</w:t>
      </w:r>
    </w:p>
    <w:p w14:paraId="592D134A" w14:textId="77777777" w:rsidR="00F31D6B" w:rsidRPr="00F31D6B" w:rsidRDefault="00F31D6B" w:rsidP="00F31D6B">
      <w:pPr>
        <w:rPr>
          <w:lang w:val="en-US" w:eastAsia="en-US"/>
        </w:rPr>
      </w:pPr>
      <w:r w:rsidRPr="00F31D6B">
        <w:rPr>
          <w:lang w:val="en-US" w:eastAsia="en-US"/>
        </w:rPr>
        <w:t>VALUES</w:t>
      </w:r>
    </w:p>
    <w:p w14:paraId="3149E609" w14:textId="77777777" w:rsidR="00F31D6B" w:rsidRPr="00F31D6B" w:rsidRDefault="00F31D6B" w:rsidP="00F31D6B">
      <w:pPr>
        <w:rPr>
          <w:lang w:val="en-US" w:eastAsia="en-US"/>
        </w:rPr>
      </w:pPr>
      <w:r w:rsidRPr="00F31D6B">
        <w:rPr>
          <w:lang w:val="en-US" w:eastAsia="en-US"/>
        </w:rPr>
        <w:t>(402, 'Rahul', 'Data Analytics', 21, 'rahul@gmail.com', 202);</w:t>
      </w:r>
    </w:p>
    <w:p w14:paraId="7B0AAD2D" w14:textId="77777777" w:rsidR="00F31D6B" w:rsidRPr="00F31D6B" w:rsidRDefault="00F31D6B" w:rsidP="00F31D6B">
      <w:pPr>
        <w:rPr>
          <w:lang w:val="en-US" w:eastAsia="en-US"/>
        </w:rPr>
      </w:pPr>
    </w:p>
    <w:p w14:paraId="7DE3B8D5" w14:textId="63A2833E" w:rsidR="00F31D6B" w:rsidRDefault="00F31D6B" w:rsidP="00F31D6B">
      <w:pPr>
        <w:rPr>
          <w:lang w:val="en-US" w:eastAsia="en-US"/>
        </w:rPr>
      </w:pPr>
      <w:r w:rsidRPr="00F31D6B">
        <w:rPr>
          <w:lang w:val="en-US" w:eastAsia="en-US"/>
        </w:rPr>
        <w:t>SAVEPOINT C;</w:t>
      </w:r>
    </w:p>
    <w:p w14:paraId="2634BF8D" w14:textId="77777777" w:rsidR="00F31D6B" w:rsidRDefault="00F31D6B" w:rsidP="00F31D6B">
      <w:pPr>
        <w:rPr>
          <w:lang w:val="en-US" w:eastAsia="en-US"/>
        </w:rPr>
      </w:pPr>
    </w:p>
    <w:p w14:paraId="094FCEAE" w14:textId="77777777" w:rsidR="00F31D6B" w:rsidRPr="00626C7D" w:rsidRDefault="00F31D6B" w:rsidP="00F31D6B">
      <w:pPr>
        <w:rPr>
          <w:color w:val="000000" w:themeColor="text1"/>
        </w:rPr>
      </w:pPr>
      <w:r w:rsidRPr="00626C7D">
        <w:rPr>
          <w:color w:val="000000" w:themeColor="text1"/>
        </w:rPr>
        <w:t>SELECT * FROM INTERN;</w:t>
      </w:r>
    </w:p>
    <w:p w14:paraId="4EED868E" w14:textId="77777777" w:rsidR="00F31D6B" w:rsidRDefault="00F31D6B" w:rsidP="00F31D6B">
      <w:pPr>
        <w:rPr>
          <w:lang w:val="en-US" w:eastAsia="en-US"/>
        </w:rPr>
      </w:pPr>
    </w:p>
    <w:p w14:paraId="0C9E76AD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INSERT INTO INTERN</w:t>
      </w:r>
    </w:p>
    <w:p w14:paraId="363B8298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(</w:t>
      </w:r>
      <w:proofErr w:type="spellStart"/>
      <w:r w:rsidRPr="00DC4C1B">
        <w:rPr>
          <w:lang w:val="en-US" w:eastAsia="en-US"/>
        </w:rPr>
        <w:t>InternID</w:t>
      </w:r>
      <w:proofErr w:type="spellEnd"/>
      <w:r w:rsidRPr="00DC4C1B">
        <w:rPr>
          <w:lang w:val="en-US" w:eastAsia="en-US"/>
        </w:rPr>
        <w:t xml:space="preserve">, </w:t>
      </w:r>
      <w:proofErr w:type="spellStart"/>
      <w:r w:rsidRPr="00DC4C1B">
        <w:rPr>
          <w:lang w:val="en-US" w:eastAsia="en-US"/>
        </w:rPr>
        <w:t>InternName</w:t>
      </w:r>
      <w:proofErr w:type="spellEnd"/>
      <w:r w:rsidRPr="00DC4C1B">
        <w:rPr>
          <w:lang w:val="en-US" w:eastAsia="en-US"/>
        </w:rPr>
        <w:t xml:space="preserve">, Domain, Age, Email, </w:t>
      </w:r>
      <w:proofErr w:type="spellStart"/>
      <w:r w:rsidRPr="00DC4C1B">
        <w:rPr>
          <w:lang w:val="en-US" w:eastAsia="en-US"/>
        </w:rPr>
        <w:t>FacNo</w:t>
      </w:r>
      <w:proofErr w:type="spellEnd"/>
      <w:r w:rsidRPr="00DC4C1B">
        <w:rPr>
          <w:lang w:val="en-US" w:eastAsia="en-US"/>
        </w:rPr>
        <w:t>)</w:t>
      </w:r>
    </w:p>
    <w:p w14:paraId="240DE074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VALUES</w:t>
      </w:r>
    </w:p>
    <w:p w14:paraId="436896CF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(503, 'Rahul', 'Data Analytics', 22, 'rahul@gmail.com', 203);</w:t>
      </w:r>
    </w:p>
    <w:p w14:paraId="1E6E66C8" w14:textId="77777777" w:rsidR="00DC4C1B" w:rsidRPr="00DC4C1B" w:rsidRDefault="00DC4C1B" w:rsidP="00DC4C1B">
      <w:pPr>
        <w:rPr>
          <w:lang w:val="en-US" w:eastAsia="en-US"/>
        </w:rPr>
      </w:pPr>
    </w:p>
    <w:p w14:paraId="0C69C97F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SAVEPOINT C;</w:t>
      </w:r>
    </w:p>
    <w:p w14:paraId="5163C183" w14:textId="77777777" w:rsidR="00DC4C1B" w:rsidRPr="00DC4C1B" w:rsidRDefault="00DC4C1B" w:rsidP="00DC4C1B">
      <w:pPr>
        <w:rPr>
          <w:lang w:val="en-US" w:eastAsia="en-US"/>
        </w:rPr>
      </w:pPr>
    </w:p>
    <w:p w14:paraId="7B039727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SELECT * FROM INTERN;</w:t>
      </w:r>
    </w:p>
    <w:p w14:paraId="53CAA7D5" w14:textId="77777777" w:rsidR="00DC4C1B" w:rsidRPr="00DC4C1B" w:rsidRDefault="00DC4C1B" w:rsidP="00DC4C1B">
      <w:pPr>
        <w:rPr>
          <w:lang w:val="en-US" w:eastAsia="en-US"/>
        </w:rPr>
      </w:pPr>
    </w:p>
    <w:p w14:paraId="2095692D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ROLLBACK TO B;</w:t>
      </w:r>
    </w:p>
    <w:p w14:paraId="1EF0B22D" w14:textId="77777777" w:rsidR="00DC4C1B" w:rsidRPr="00DC4C1B" w:rsidRDefault="00DC4C1B" w:rsidP="00DC4C1B">
      <w:pPr>
        <w:rPr>
          <w:lang w:val="en-US" w:eastAsia="en-US"/>
        </w:rPr>
      </w:pPr>
    </w:p>
    <w:p w14:paraId="12F01F20" w14:textId="77777777" w:rsidR="00DC4C1B" w:rsidRP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SELECT * FROM INTERN;</w:t>
      </w:r>
    </w:p>
    <w:p w14:paraId="20E6B9A3" w14:textId="77777777" w:rsidR="00DC4C1B" w:rsidRPr="00DC4C1B" w:rsidRDefault="00DC4C1B" w:rsidP="00DC4C1B">
      <w:pPr>
        <w:rPr>
          <w:lang w:val="en-US" w:eastAsia="en-US"/>
        </w:rPr>
      </w:pPr>
    </w:p>
    <w:p w14:paraId="3B7BE903" w14:textId="4E6C5FBB" w:rsidR="00DC4C1B" w:rsidRDefault="00DC4C1B" w:rsidP="00DC4C1B">
      <w:pPr>
        <w:rPr>
          <w:lang w:val="en-US" w:eastAsia="en-US"/>
        </w:rPr>
      </w:pPr>
      <w:r w:rsidRPr="00DC4C1B">
        <w:rPr>
          <w:lang w:val="en-US" w:eastAsia="en-US"/>
        </w:rPr>
        <w:t>COMMIT;</w:t>
      </w:r>
    </w:p>
    <w:p w14:paraId="3A0F456E" w14:textId="77777777" w:rsidR="00F31D6B" w:rsidRDefault="00F31D6B" w:rsidP="009A15C2">
      <w:pPr>
        <w:rPr>
          <w:lang w:val="en-US" w:eastAsia="en-US"/>
        </w:rPr>
      </w:pPr>
    </w:p>
    <w:p w14:paraId="3D7B3293" w14:textId="3D74CF36" w:rsidR="00F31D6B" w:rsidRPr="00F31D6B" w:rsidRDefault="00F31D6B" w:rsidP="009A15C2">
      <w:pPr>
        <w:rPr>
          <w:b/>
          <w:bCs/>
          <w:lang w:val="en-US" w:eastAsia="en-US"/>
        </w:rPr>
      </w:pPr>
      <w:r w:rsidRPr="00F31D6B">
        <w:rPr>
          <w:b/>
          <w:bCs/>
          <w:lang w:val="en-US" w:eastAsia="en-US"/>
        </w:rPr>
        <w:t>OUTPUT:</w:t>
      </w:r>
    </w:p>
    <w:p w14:paraId="78160269" w14:textId="1C0063ED" w:rsidR="009A15C2" w:rsidRDefault="00F31D6B" w:rsidP="009A15C2">
      <w:pPr>
        <w:rPr>
          <w:lang w:val="en-US" w:eastAsia="en-US"/>
        </w:rPr>
      </w:pPr>
      <w:r w:rsidRPr="00F31D6B">
        <w:rPr>
          <w:lang w:val="en-US" w:eastAsia="en-US"/>
        </w:rPr>
        <w:lastRenderedPageBreak/>
        <w:drawing>
          <wp:inline distT="0" distB="0" distL="0" distR="0" wp14:anchorId="56063DB5" wp14:editId="487A34F3">
            <wp:extent cx="4557155" cy="1486029"/>
            <wp:effectExtent l="0" t="0" r="0" b="0"/>
            <wp:docPr id="19885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7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2172" w14:textId="77777777" w:rsidR="00F31D6B" w:rsidRDefault="00F31D6B" w:rsidP="009A15C2">
      <w:pPr>
        <w:rPr>
          <w:lang w:val="en-US" w:eastAsia="en-US"/>
        </w:rPr>
      </w:pPr>
    </w:p>
    <w:p w14:paraId="17E45391" w14:textId="77777777" w:rsidR="00F31D6B" w:rsidRPr="009A15C2" w:rsidRDefault="00F31D6B" w:rsidP="009A15C2">
      <w:pPr>
        <w:rPr>
          <w:lang w:val="en-US" w:eastAsia="en-US"/>
        </w:rPr>
      </w:pPr>
    </w:p>
    <w:p w14:paraId="108A6835" w14:textId="08B20ECF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928A8ED" w14:textId="10B2C930" w:rsidR="00787A17" w:rsidRDefault="00DC4C1B">
      <w:r w:rsidRPr="00DC4C1B">
        <w:t xml:space="preserve">Thus, the TCL commands COMMIT, SAVEPOINT, and ROLLBACK were successfully performed on the INTERN table. The transaction was rolled back to the specified </w:t>
      </w:r>
      <w:proofErr w:type="spellStart"/>
      <w:r w:rsidRPr="00DC4C1B">
        <w:t>savepoint</w:t>
      </w:r>
      <w:proofErr w:type="spellEnd"/>
      <w:r w:rsidRPr="00DC4C1B">
        <w:t xml:space="preserve"> and the required changes were permanently saved using COMMIT.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1CFBE" w14:textId="77777777" w:rsidR="00D43F13" w:rsidRDefault="00D43F13">
      <w:r>
        <w:separator/>
      </w:r>
    </w:p>
  </w:endnote>
  <w:endnote w:type="continuationSeparator" w:id="0">
    <w:p w14:paraId="33E218D1" w14:textId="77777777" w:rsidR="00D43F13" w:rsidRDefault="00D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7BE50" w14:textId="77777777" w:rsidR="00D43F13" w:rsidRDefault="00D43F13">
      <w:r>
        <w:separator/>
      </w:r>
    </w:p>
  </w:footnote>
  <w:footnote w:type="continuationSeparator" w:id="0">
    <w:p w14:paraId="6EE9ECD4" w14:textId="77777777" w:rsidR="00D43F13" w:rsidRDefault="00D43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240F1"/>
    <w:multiLevelType w:val="hybridMultilevel"/>
    <w:tmpl w:val="4A62D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6E3C"/>
    <w:multiLevelType w:val="hybridMultilevel"/>
    <w:tmpl w:val="713A505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82EB2"/>
    <w:multiLevelType w:val="multilevel"/>
    <w:tmpl w:val="5BB2223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5" w15:restartNumberingAfterBreak="0">
    <w:nsid w:val="3FF31443"/>
    <w:multiLevelType w:val="hybridMultilevel"/>
    <w:tmpl w:val="510CB394"/>
    <w:lvl w:ilvl="0" w:tplc="D76621B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547A4"/>
    <w:multiLevelType w:val="hybridMultilevel"/>
    <w:tmpl w:val="4EB60F7A"/>
    <w:lvl w:ilvl="0" w:tplc="B5B44E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32181"/>
    <w:multiLevelType w:val="hybridMultilevel"/>
    <w:tmpl w:val="0CCC2F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C40F4"/>
    <w:multiLevelType w:val="hybridMultilevel"/>
    <w:tmpl w:val="47C84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24"/>
  </w:num>
  <w:num w:numId="8" w16cid:durableId="699357316">
    <w:abstractNumId w:val="9"/>
  </w:num>
  <w:num w:numId="9" w16cid:durableId="601450876">
    <w:abstractNumId w:val="11"/>
  </w:num>
  <w:num w:numId="10" w16cid:durableId="304704970">
    <w:abstractNumId w:val="10"/>
  </w:num>
  <w:num w:numId="11" w16cid:durableId="136845692">
    <w:abstractNumId w:val="16"/>
  </w:num>
  <w:num w:numId="12" w16cid:durableId="1331710677">
    <w:abstractNumId w:val="6"/>
  </w:num>
  <w:num w:numId="13" w16cid:durableId="1917132673">
    <w:abstractNumId w:val="18"/>
  </w:num>
  <w:num w:numId="14" w16cid:durableId="1145929560">
    <w:abstractNumId w:val="7"/>
  </w:num>
  <w:num w:numId="15" w16cid:durableId="868299499">
    <w:abstractNumId w:val="12"/>
  </w:num>
  <w:num w:numId="16" w16cid:durableId="461775548">
    <w:abstractNumId w:val="19"/>
  </w:num>
  <w:num w:numId="17" w16cid:durableId="1569263843">
    <w:abstractNumId w:val="25"/>
  </w:num>
  <w:num w:numId="18" w16cid:durableId="1456565020">
    <w:abstractNumId w:val="22"/>
  </w:num>
  <w:num w:numId="19" w16cid:durableId="355349184">
    <w:abstractNumId w:val="20"/>
  </w:num>
  <w:num w:numId="20" w16cid:durableId="1380978669">
    <w:abstractNumId w:val="8"/>
  </w:num>
  <w:num w:numId="21" w16cid:durableId="1208832087">
    <w:abstractNumId w:val="15"/>
  </w:num>
  <w:num w:numId="22" w16cid:durableId="1283876214">
    <w:abstractNumId w:val="14"/>
  </w:num>
  <w:num w:numId="23" w16cid:durableId="75637130">
    <w:abstractNumId w:val="21"/>
  </w:num>
  <w:num w:numId="24" w16cid:durableId="157768964">
    <w:abstractNumId w:val="13"/>
  </w:num>
  <w:num w:numId="25" w16cid:durableId="1795561943">
    <w:abstractNumId w:val="23"/>
  </w:num>
  <w:num w:numId="26" w16cid:durableId="6932644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048F"/>
    <w:rsid w:val="001B50CE"/>
    <w:rsid w:val="00224FB5"/>
    <w:rsid w:val="00260730"/>
    <w:rsid w:val="00263663"/>
    <w:rsid w:val="0029639D"/>
    <w:rsid w:val="002A2DE5"/>
    <w:rsid w:val="002C6086"/>
    <w:rsid w:val="002C6A32"/>
    <w:rsid w:val="002E1AD0"/>
    <w:rsid w:val="002F4120"/>
    <w:rsid w:val="00326F90"/>
    <w:rsid w:val="003A24B9"/>
    <w:rsid w:val="003B1213"/>
    <w:rsid w:val="003D74CC"/>
    <w:rsid w:val="003F4CA6"/>
    <w:rsid w:val="00424CA0"/>
    <w:rsid w:val="00452228"/>
    <w:rsid w:val="00481F58"/>
    <w:rsid w:val="004A43D3"/>
    <w:rsid w:val="004A6E0A"/>
    <w:rsid w:val="004C6290"/>
    <w:rsid w:val="005C493F"/>
    <w:rsid w:val="00626C7D"/>
    <w:rsid w:val="00680570"/>
    <w:rsid w:val="006B51C4"/>
    <w:rsid w:val="006C3202"/>
    <w:rsid w:val="00740B40"/>
    <w:rsid w:val="00776693"/>
    <w:rsid w:val="00787A17"/>
    <w:rsid w:val="007F0241"/>
    <w:rsid w:val="00805C25"/>
    <w:rsid w:val="00810A5A"/>
    <w:rsid w:val="00845CB7"/>
    <w:rsid w:val="008A0448"/>
    <w:rsid w:val="008A4729"/>
    <w:rsid w:val="008E138E"/>
    <w:rsid w:val="00954052"/>
    <w:rsid w:val="009A15C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22810"/>
    <w:rsid w:val="00D43F13"/>
    <w:rsid w:val="00D473E5"/>
    <w:rsid w:val="00D52C07"/>
    <w:rsid w:val="00D56667"/>
    <w:rsid w:val="00D57A27"/>
    <w:rsid w:val="00DA47A7"/>
    <w:rsid w:val="00DB4BE7"/>
    <w:rsid w:val="00DC4C1B"/>
    <w:rsid w:val="00E053A9"/>
    <w:rsid w:val="00E34614"/>
    <w:rsid w:val="00E578D1"/>
    <w:rsid w:val="00E57CF6"/>
    <w:rsid w:val="00E606FE"/>
    <w:rsid w:val="00E93308"/>
    <w:rsid w:val="00EC059D"/>
    <w:rsid w:val="00F151C4"/>
    <w:rsid w:val="00F31D6B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4B9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 w:line="276" w:lineRule="auto"/>
    </w:pPr>
    <w:rPr>
      <w:rFonts w:eastAsiaTheme="minorEastAsia" w:cstheme="minorBidi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eastAsiaTheme="minorEastAsia" w:cstheme="minorBidi"/>
      <w:szCs w:val="22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 w:line="276" w:lineRule="auto"/>
    </w:pPr>
    <w:rPr>
      <w:rFonts w:eastAsiaTheme="minorEastAsia" w:cstheme="minorBidi"/>
      <w:sz w:val="16"/>
      <w:szCs w:val="16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rFonts w:eastAsiaTheme="minorEastAsia" w:cstheme="minorBidi"/>
      <w:b/>
      <w:bCs/>
      <w:color w:val="4F81BD" w:themeColor="accent1"/>
      <w:sz w:val="18"/>
      <w:szCs w:val="18"/>
      <w:lang w:val="en-US" w:eastAsia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eastAsiaTheme="minorEastAsia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eastAsiaTheme="minorEastAsia" w:cstheme="minorBidi"/>
      <w:szCs w:val="22"/>
      <w:lang w:val="en-US" w:eastAsia="en-US"/>
    </w:rPr>
  </w:style>
  <w:style w:type="paragraph" w:styleId="List">
    <w:name w:val="List"/>
    <w:basedOn w:val="Normal"/>
    <w:uiPriority w:val="99"/>
    <w:unhideWhenUsed/>
    <w:pPr>
      <w:spacing w:after="200" w:line="276" w:lineRule="auto"/>
      <w:ind w:left="360" w:hanging="360"/>
      <w:contextualSpacing/>
    </w:pPr>
    <w:rPr>
      <w:rFonts w:eastAsiaTheme="minorEastAsia" w:cstheme="minorBidi"/>
      <w:szCs w:val="22"/>
      <w:lang w:val="en-US" w:eastAsia="en-US"/>
    </w:rPr>
  </w:style>
  <w:style w:type="paragraph" w:styleId="List2">
    <w:name w:val="List 2"/>
    <w:basedOn w:val="Normal"/>
    <w:uiPriority w:val="99"/>
    <w:unhideWhenUsed/>
    <w:qFormat/>
    <w:pPr>
      <w:spacing w:after="200" w:line="276" w:lineRule="auto"/>
      <w:ind w:left="720" w:hanging="360"/>
      <w:contextualSpacing/>
    </w:pPr>
    <w:rPr>
      <w:rFonts w:eastAsiaTheme="minorEastAsia" w:cstheme="minorBidi"/>
      <w:szCs w:val="22"/>
      <w:lang w:val="en-US" w:eastAsia="en-US"/>
    </w:rPr>
  </w:style>
  <w:style w:type="paragraph" w:styleId="List3">
    <w:name w:val="List 3"/>
    <w:basedOn w:val="Normal"/>
    <w:uiPriority w:val="99"/>
    <w:unhideWhenUsed/>
    <w:qFormat/>
    <w:pPr>
      <w:spacing w:after="200" w:line="276" w:lineRule="auto"/>
      <w:ind w:left="1080" w:hanging="360"/>
      <w:contextualSpacing/>
    </w:pPr>
    <w:rPr>
      <w:rFonts w:eastAsiaTheme="minorEastAsia" w:cstheme="minorBidi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qFormat/>
    <w:pPr>
      <w:spacing w:after="120" w:line="276" w:lineRule="auto"/>
      <w:ind w:left="360"/>
      <w:contextualSpacing/>
    </w:pPr>
    <w:rPr>
      <w:rFonts w:eastAsiaTheme="minorEastAsia" w:cstheme="minorBidi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qFormat/>
    <w:pPr>
      <w:spacing w:after="120" w:line="276" w:lineRule="auto"/>
      <w:ind w:left="720"/>
      <w:contextualSpacing/>
    </w:pPr>
    <w:rPr>
      <w:rFonts w:eastAsiaTheme="minorEastAsia" w:cstheme="minorBidi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qFormat/>
    <w:pPr>
      <w:spacing w:after="120" w:line="276" w:lineRule="auto"/>
      <w:ind w:left="1080"/>
      <w:contextualSpacing/>
    </w:pPr>
    <w:rPr>
      <w:rFonts w:eastAsiaTheme="minorEastAsia" w:cstheme="minorBidi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 w:cstheme="minorBidi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after="200" w:line="276" w:lineRule="auto"/>
    </w:pPr>
    <w:rPr>
      <w:rFonts w:eastAsiaTheme="minorEastAsia" w:cstheme="minorBidi"/>
      <w:i/>
      <w:iCs/>
      <w:color w:val="000000" w:themeColor="text1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eastAsiaTheme="minorEastAsia" w:cstheme="minorBidi"/>
      <w:b/>
      <w:bCs/>
      <w:i/>
      <w:iCs/>
      <w:color w:val="4F81BD" w:themeColor="accent1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3A2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2026-08-30T13:10:00Z</dcterms:created>
  <dcterms:modified xsi:type="dcterms:W3CDTF">2026-08-30T13:10:00Z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