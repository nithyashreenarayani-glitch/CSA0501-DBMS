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404EDB4F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</w:t>
      </w:r>
      <w:r w:rsidR="006B5C4C">
        <w:t>2</w:t>
      </w:r>
      <w:r w:rsidR="007A5580">
        <w:t>1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41481040" w14:textId="5EB43A39" w:rsidR="00787A17" w:rsidRDefault="00000000" w:rsidP="00842087">
      <w:pPr>
        <w:pStyle w:val="Heading2"/>
        <w:jc w:val="center"/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842087">
        <w:rPr>
          <w:rFonts w:ascii="Times New Roman" w:hAnsi="Times New Roman" w:cs="Times New Roman"/>
        </w:rPr>
        <w:t>7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842087" w:rsidRPr="00842087">
        <w:rPr>
          <w:rFonts w:ascii="Times New Roman" w:hAnsi="Times New Roman" w:cs="Times New Roman"/>
        </w:rPr>
        <w:t>HIGH LEVEL PROGRAMMING EXTENSIONS – FUNCTIONS</w:t>
      </w:r>
    </w:p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DA4F00F" w14:textId="77777777" w:rsidR="00842087" w:rsidRPr="00842087" w:rsidRDefault="00842087" w:rsidP="00842087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842087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To implement and execute user-defined functions and recursive procedures in MySQL using the INTERN table.</w:t>
      </w:r>
    </w:p>
    <w:p w14:paraId="7393F535" w14:textId="0DD46411" w:rsidR="00842087" w:rsidRPr="00842087" w:rsidRDefault="008A0448" w:rsidP="00842087">
      <w:pPr>
        <w:pStyle w:val="Heading3"/>
        <w:rPr>
          <w:rFonts w:ascii="Times New Roman" w:hAnsi="Times New Roman" w:cs="Times New Roman"/>
        </w:rPr>
      </w:pPr>
      <w:proofErr w:type="gramStart"/>
      <w:r w:rsidRPr="008A0448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  <w:r>
        <w:rPr>
          <w:rFonts w:ascii="Times New Roman" w:hAnsi="Times New Roman" w:cs="Times New Roman"/>
        </w:rPr>
        <w:t>PROCEDURE</w:t>
      </w:r>
      <w:proofErr w:type="gramEnd"/>
      <w:r>
        <w:rPr>
          <w:rFonts w:ascii="Times New Roman" w:hAnsi="Times New Roman" w:cs="Times New Roman"/>
        </w:rPr>
        <w:t>:</w:t>
      </w:r>
    </w:p>
    <w:p w14:paraId="339B4A46" w14:textId="319A09A8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Select the INTERN database. </w:t>
      </w:r>
    </w:p>
    <w:p w14:paraId="677D2EDA" w14:textId="3979F3B8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Change the delimiter using DELIMITER //. </w:t>
      </w:r>
    </w:p>
    <w:p w14:paraId="487B4FB7" w14:textId="22717E28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Create a function using CREATE FUNCTION. </w:t>
      </w:r>
    </w:p>
    <w:p w14:paraId="3DADF63F" w14:textId="02F5E9CA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Define the return datatype and required conditions. </w:t>
      </w:r>
    </w:p>
    <w:p w14:paraId="55CCB5C3" w14:textId="52789CF8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Restore the delimiter. </w:t>
      </w:r>
    </w:p>
    <w:p w14:paraId="2965E2BE" w14:textId="32D64C92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Execute the function using a SELECT statement. </w:t>
      </w:r>
    </w:p>
    <w:p w14:paraId="44B851E3" w14:textId="5BBC9DBF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Set the recursion depth for the recursive procedure. </w:t>
      </w:r>
    </w:p>
    <w:p w14:paraId="6E2A5A83" w14:textId="2456136A" w:rsidR="00842087" w:rsidRPr="00842087" w:rsidRDefault="00842087" w:rsidP="00842087">
      <w:pPr>
        <w:pStyle w:val="ListParagraph"/>
        <w:numPr>
          <w:ilvl w:val="0"/>
          <w:numId w:val="22"/>
        </w:numPr>
        <w:rPr>
          <w:lang w:val="en-IN"/>
        </w:rPr>
      </w:pPr>
      <w:r w:rsidRPr="00842087">
        <w:rPr>
          <w:lang w:val="en-IN"/>
        </w:rPr>
        <w:t xml:space="preserve">Create a recursive procedure to calculate the factorial of a number. </w:t>
      </w:r>
    </w:p>
    <w:p w14:paraId="77006251" w14:textId="5E0340CF" w:rsidR="00842087" w:rsidRPr="00842087" w:rsidRDefault="00842087" w:rsidP="00842087">
      <w:pPr>
        <w:pStyle w:val="ListParagraph"/>
        <w:numPr>
          <w:ilvl w:val="0"/>
          <w:numId w:val="22"/>
        </w:numPr>
      </w:pPr>
      <w:r w:rsidRPr="00842087">
        <w:rPr>
          <w:lang w:val="en-IN"/>
        </w:rPr>
        <w:t>Execute the procedure using CALL.</w:t>
      </w:r>
    </w:p>
    <w:p w14:paraId="2DD873FC" w14:textId="4B8A6F4B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1</w:t>
      </w:r>
      <w:r w:rsidR="007A5580">
        <w:rPr>
          <w:rFonts w:ascii="Times New Roman" w:hAnsi="Times New Roman" w:cs="Times New Roman"/>
        </w:rPr>
        <w:t>-</w:t>
      </w:r>
      <w:r w:rsidR="007A5580" w:rsidRPr="007A5580">
        <w:rPr>
          <w:rFonts w:ascii="Times New Roman" w:hAnsi="Times New Roman" w:cs="Times New Roman"/>
        </w:rPr>
        <w:t>FUNCTION</w:t>
      </w:r>
      <w:r>
        <w:rPr>
          <w:rFonts w:ascii="Times New Roman" w:hAnsi="Times New Roman" w:cs="Times New Roman"/>
        </w:rPr>
        <w:t>:</w:t>
      </w:r>
    </w:p>
    <w:p w14:paraId="524DA9B4" w14:textId="77777777" w:rsidR="006B5C4C" w:rsidRDefault="006B5C4C" w:rsidP="006B5C4C"/>
    <w:p w14:paraId="5D5FE014" w14:textId="77777777" w:rsidR="007A5580" w:rsidRDefault="007A5580" w:rsidP="007A5580">
      <w:r>
        <w:t>DELIMITER //</w:t>
      </w:r>
    </w:p>
    <w:p w14:paraId="422455BA" w14:textId="77777777" w:rsidR="007A5580" w:rsidRDefault="007A5580" w:rsidP="007A5580"/>
    <w:p w14:paraId="06F9A115" w14:textId="77777777" w:rsidR="007A5580" w:rsidRDefault="007A5580" w:rsidP="007A5580">
      <w:r>
        <w:t xml:space="preserve">CREATE FUNCTION </w:t>
      </w:r>
      <w:proofErr w:type="spellStart"/>
      <w:proofErr w:type="gramStart"/>
      <w:r>
        <w:t>GetInternLevel</w:t>
      </w:r>
      <w:proofErr w:type="spellEnd"/>
      <w:r>
        <w:t>(</w:t>
      </w:r>
      <w:proofErr w:type="spellStart"/>
      <w:proofErr w:type="gramEnd"/>
      <w:r>
        <w:t>p_age</w:t>
      </w:r>
      <w:proofErr w:type="spellEnd"/>
      <w:r>
        <w:t xml:space="preserve"> INT)</w:t>
      </w:r>
    </w:p>
    <w:p w14:paraId="31A5544F" w14:textId="77777777" w:rsidR="007A5580" w:rsidRDefault="007A5580" w:rsidP="007A5580">
      <w:r>
        <w:t xml:space="preserve">RETURNS </w:t>
      </w:r>
      <w:proofErr w:type="gramStart"/>
      <w:r>
        <w:t>VARCHAR(</w:t>
      </w:r>
      <w:proofErr w:type="gramEnd"/>
      <w:r>
        <w:t>20)</w:t>
      </w:r>
    </w:p>
    <w:p w14:paraId="2EA01E96" w14:textId="77777777" w:rsidR="007A5580" w:rsidRDefault="007A5580" w:rsidP="007A5580">
      <w:r>
        <w:t>DETERMINISTIC</w:t>
      </w:r>
    </w:p>
    <w:p w14:paraId="4FC229B2" w14:textId="77777777" w:rsidR="007A5580" w:rsidRDefault="007A5580" w:rsidP="007A5580">
      <w:r>
        <w:t>BEGIN</w:t>
      </w:r>
    </w:p>
    <w:p w14:paraId="66C67D42" w14:textId="77777777" w:rsidR="007A5580" w:rsidRDefault="007A5580" w:rsidP="007A5580">
      <w:r>
        <w:t xml:space="preserve">    DECLARE </w:t>
      </w:r>
      <w:proofErr w:type="spellStart"/>
      <w:r>
        <w:t>intern_level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67C046E2" w14:textId="77777777" w:rsidR="007A5580" w:rsidRDefault="007A5580" w:rsidP="007A5580"/>
    <w:p w14:paraId="566C3A3F" w14:textId="77777777" w:rsidR="007A5580" w:rsidRDefault="007A5580" w:rsidP="007A5580">
      <w:r>
        <w:t xml:space="preserve">    IF </w:t>
      </w:r>
      <w:proofErr w:type="spellStart"/>
      <w:r>
        <w:t>p_age</w:t>
      </w:r>
      <w:proofErr w:type="spellEnd"/>
      <w:r>
        <w:t xml:space="preserve"> &lt;= 20 THEN</w:t>
      </w:r>
    </w:p>
    <w:p w14:paraId="11035D2E" w14:textId="77777777" w:rsidR="007A5580" w:rsidRDefault="007A5580" w:rsidP="007A5580">
      <w:r>
        <w:lastRenderedPageBreak/>
        <w:t xml:space="preserve">        SET </w:t>
      </w:r>
      <w:proofErr w:type="spellStart"/>
      <w:r>
        <w:t>intern_level</w:t>
      </w:r>
      <w:proofErr w:type="spellEnd"/>
      <w:r>
        <w:t xml:space="preserve"> = 'JUNIOR';</w:t>
      </w:r>
    </w:p>
    <w:p w14:paraId="491A5C77" w14:textId="77777777" w:rsidR="007A5580" w:rsidRDefault="007A5580" w:rsidP="007A5580"/>
    <w:p w14:paraId="135A2843" w14:textId="77777777" w:rsidR="007A5580" w:rsidRDefault="007A5580" w:rsidP="007A5580">
      <w:r>
        <w:t xml:space="preserve">    ELSEIF </w:t>
      </w:r>
      <w:proofErr w:type="spellStart"/>
      <w:r>
        <w:t>p_age</w:t>
      </w:r>
      <w:proofErr w:type="spellEnd"/>
      <w:r>
        <w:t xml:space="preserve"> &lt;= 22 THEN</w:t>
      </w:r>
    </w:p>
    <w:p w14:paraId="04C73C74" w14:textId="77777777" w:rsidR="007A5580" w:rsidRDefault="007A5580" w:rsidP="007A5580">
      <w:r>
        <w:t xml:space="preserve">        SET </w:t>
      </w:r>
      <w:proofErr w:type="spellStart"/>
      <w:r>
        <w:t>intern_level</w:t>
      </w:r>
      <w:proofErr w:type="spellEnd"/>
      <w:r>
        <w:t xml:space="preserve"> = 'INTERMEDIATE';</w:t>
      </w:r>
    </w:p>
    <w:p w14:paraId="6A66E4C3" w14:textId="77777777" w:rsidR="007A5580" w:rsidRDefault="007A5580" w:rsidP="007A5580"/>
    <w:p w14:paraId="0862F6A4" w14:textId="77777777" w:rsidR="007A5580" w:rsidRDefault="007A5580" w:rsidP="007A5580">
      <w:r>
        <w:t xml:space="preserve">    ELSE</w:t>
      </w:r>
    </w:p>
    <w:p w14:paraId="579CB756" w14:textId="77777777" w:rsidR="007A5580" w:rsidRDefault="007A5580" w:rsidP="007A5580">
      <w:r>
        <w:t xml:space="preserve">        SET </w:t>
      </w:r>
      <w:proofErr w:type="spellStart"/>
      <w:r>
        <w:t>intern_level</w:t>
      </w:r>
      <w:proofErr w:type="spellEnd"/>
      <w:r>
        <w:t xml:space="preserve"> = 'SENIOR';</w:t>
      </w:r>
    </w:p>
    <w:p w14:paraId="32323C34" w14:textId="77777777" w:rsidR="007A5580" w:rsidRDefault="007A5580" w:rsidP="007A5580">
      <w:r>
        <w:t xml:space="preserve">    END IF;</w:t>
      </w:r>
    </w:p>
    <w:p w14:paraId="4C3C6830" w14:textId="77777777" w:rsidR="007A5580" w:rsidRDefault="007A5580" w:rsidP="007A5580"/>
    <w:p w14:paraId="4475D659" w14:textId="77777777" w:rsidR="007A5580" w:rsidRDefault="007A5580" w:rsidP="007A5580">
      <w:r>
        <w:t xml:space="preserve">    RETURN </w:t>
      </w:r>
      <w:proofErr w:type="spellStart"/>
      <w:r>
        <w:t>intern_level</w:t>
      </w:r>
      <w:proofErr w:type="spellEnd"/>
      <w:r>
        <w:t>;</w:t>
      </w:r>
    </w:p>
    <w:p w14:paraId="77ACF729" w14:textId="77777777" w:rsidR="007A5580" w:rsidRDefault="007A5580" w:rsidP="007A5580">
      <w:r>
        <w:t>END //</w:t>
      </w:r>
    </w:p>
    <w:p w14:paraId="4192D023" w14:textId="77777777" w:rsidR="007A5580" w:rsidRDefault="007A5580" w:rsidP="007A5580"/>
    <w:p w14:paraId="3847AC73" w14:textId="77777777" w:rsidR="007A5580" w:rsidRDefault="007A5580" w:rsidP="007A5580">
      <w:proofErr w:type="gramStart"/>
      <w:r>
        <w:t>DELIMITER ;</w:t>
      </w:r>
      <w:proofErr w:type="gramEnd"/>
    </w:p>
    <w:p w14:paraId="30AF9A89" w14:textId="77777777" w:rsidR="007A5580" w:rsidRDefault="007A5580" w:rsidP="007A5580"/>
    <w:p w14:paraId="5BC83CAE" w14:textId="77777777" w:rsidR="007A5580" w:rsidRDefault="007A5580" w:rsidP="007A5580">
      <w:r>
        <w:t xml:space="preserve">SELECT </w:t>
      </w:r>
      <w:proofErr w:type="spellStart"/>
      <w:r>
        <w:t>InternID</w:t>
      </w:r>
      <w:proofErr w:type="spellEnd"/>
      <w:r>
        <w:t xml:space="preserve">, </w:t>
      </w:r>
      <w:proofErr w:type="spellStart"/>
      <w:r>
        <w:t>InternName</w:t>
      </w:r>
      <w:proofErr w:type="spellEnd"/>
      <w:r>
        <w:t>, Age,</w:t>
      </w:r>
    </w:p>
    <w:p w14:paraId="2BCCC0EB" w14:textId="77777777" w:rsidR="007A5580" w:rsidRDefault="007A5580" w:rsidP="007A5580">
      <w:r>
        <w:t xml:space="preserve">       </w:t>
      </w:r>
      <w:proofErr w:type="spellStart"/>
      <w:proofErr w:type="gramStart"/>
      <w:r>
        <w:t>GetInternLevel</w:t>
      </w:r>
      <w:proofErr w:type="spellEnd"/>
      <w:r>
        <w:t>(</w:t>
      </w:r>
      <w:proofErr w:type="gramEnd"/>
      <w:r>
        <w:t xml:space="preserve">Age) AS </w:t>
      </w:r>
      <w:proofErr w:type="spellStart"/>
      <w:r>
        <w:t>Intern_Level</w:t>
      </w:r>
      <w:proofErr w:type="spellEnd"/>
    </w:p>
    <w:p w14:paraId="65158739" w14:textId="6911CBD0" w:rsidR="007A5580" w:rsidRDefault="007A5580" w:rsidP="007A5580">
      <w:r>
        <w:t>FROM INTERN;</w:t>
      </w:r>
    </w:p>
    <w:p w14:paraId="3A0295E9" w14:textId="414A93D1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633B5C61" w:rsidR="00787A17" w:rsidRDefault="006B5C4C">
      <w:pPr>
        <w:rPr>
          <w:rFonts w:cs="Times New Roman"/>
          <w:b/>
        </w:rPr>
      </w:pPr>
      <w:r w:rsidRPr="006B5C4C">
        <w:rPr>
          <w:rFonts w:cs="Times New Roman"/>
          <w:b/>
          <w:noProof/>
        </w:rPr>
        <w:drawing>
          <wp:inline distT="0" distB="0" distL="0" distR="0" wp14:anchorId="2AC2FB7B" wp14:editId="153667DE">
            <wp:extent cx="4534293" cy="1806097"/>
            <wp:effectExtent l="0" t="0" r="0" b="3810"/>
            <wp:docPr id="6044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8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ab/>
      </w:r>
    </w:p>
    <w:p w14:paraId="283ED9AE" w14:textId="77777777" w:rsidR="00F151C4" w:rsidRDefault="00F151C4">
      <w:pPr>
        <w:rPr>
          <w:rFonts w:cs="Times New Roman"/>
          <w:b/>
        </w:rPr>
      </w:pPr>
    </w:p>
    <w:p w14:paraId="10BDFAC9" w14:textId="395A4D01" w:rsidR="00F151C4" w:rsidRDefault="00F151C4" w:rsidP="00F151C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PROGRAM 2</w:t>
      </w:r>
      <w:r w:rsidR="007A5580">
        <w:rPr>
          <w:rFonts w:ascii="Times New Roman" w:hAnsi="Times New Roman" w:cs="Times New Roman"/>
        </w:rPr>
        <w:t xml:space="preserve"> </w:t>
      </w:r>
      <w:r w:rsidR="007A5580" w:rsidRPr="007A5580">
        <w:rPr>
          <w:rFonts w:ascii="Times New Roman" w:hAnsi="Times New Roman" w:cs="Times New Roman"/>
        </w:rPr>
        <w:t>– RECURSIVE PROCEDURE</w:t>
      </w:r>
      <w:r>
        <w:rPr>
          <w:rFonts w:ascii="Times New Roman" w:hAnsi="Times New Roman" w:cs="Times New Roman"/>
        </w:rPr>
        <w:t>:</w:t>
      </w:r>
    </w:p>
    <w:p w14:paraId="03643516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>SET @@SESSION.max_sp_recursion_depth = 255;</w:t>
      </w:r>
    </w:p>
    <w:p w14:paraId="36553C46" w14:textId="77777777" w:rsidR="007A5580" w:rsidRPr="007A5580" w:rsidRDefault="007A5580" w:rsidP="007A5580">
      <w:pPr>
        <w:rPr>
          <w:color w:val="000000" w:themeColor="text1"/>
          <w:lang w:val="en-IN"/>
        </w:rPr>
      </w:pPr>
    </w:p>
    <w:p w14:paraId="7EF61481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>DELIMITER //</w:t>
      </w:r>
    </w:p>
    <w:p w14:paraId="417D9937" w14:textId="77777777" w:rsidR="007A5580" w:rsidRPr="007A5580" w:rsidRDefault="007A5580" w:rsidP="007A5580">
      <w:pPr>
        <w:rPr>
          <w:color w:val="000000" w:themeColor="text1"/>
          <w:lang w:val="en-IN"/>
        </w:rPr>
      </w:pPr>
    </w:p>
    <w:p w14:paraId="0A6BB2AB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CREATE PROCEDURE </w:t>
      </w:r>
      <w:proofErr w:type="spellStart"/>
      <w:proofErr w:type="gramStart"/>
      <w:r w:rsidRPr="007A5580">
        <w:rPr>
          <w:color w:val="000000" w:themeColor="text1"/>
          <w:lang w:val="en-IN"/>
        </w:rPr>
        <w:t>CalculateFactorial</w:t>
      </w:r>
      <w:proofErr w:type="spellEnd"/>
      <w:r w:rsidRPr="007A5580">
        <w:rPr>
          <w:color w:val="000000" w:themeColor="text1"/>
          <w:lang w:val="en-IN"/>
        </w:rPr>
        <w:t>(</w:t>
      </w:r>
      <w:proofErr w:type="gramEnd"/>
    </w:p>
    <w:p w14:paraId="60B1FBDF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IN n INT,</w:t>
      </w:r>
    </w:p>
    <w:p w14:paraId="27188B3B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OUT result BIGINT</w:t>
      </w:r>
    </w:p>
    <w:p w14:paraId="73A21B84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>)</w:t>
      </w:r>
    </w:p>
    <w:p w14:paraId="2D0682ED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>BEGIN</w:t>
      </w:r>
    </w:p>
    <w:p w14:paraId="6DD98E32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IF n &lt;= 1 THEN</w:t>
      </w:r>
    </w:p>
    <w:p w14:paraId="4E30F4AC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    SET result = 1;</w:t>
      </w:r>
    </w:p>
    <w:p w14:paraId="47274286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ELSE</w:t>
      </w:r>
    </w:p>
    <w:p w14:paraId="482FF8EE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    CALL </w:t>
      </w:r>
      <w:proofErr w:type="spellStart"/>
      <w:proofErr w:type="gramStart"/>
      <w:r w:rsidRPr="007A5580">
        <w:rPr>
          <w:color w:val="000000" w:themeColor="text1"/>
          <w:lang w:val="en-IN"/>
        </w:rPr>
        <w:t>CalculateFactorial</w:t>
      </w:r>
      <w:proofErr w:type="spellEnd"/>
      <w:r w:rsidRPr="007A5580">
        <w:rPr>
          <w:color w:val="000000" w:themeColor="text1"/>
          <w:lang w:val="en-IN"/>
        </w:rPr>
        <w:t>(</w:t>
      </w:r>
      <w:proofErr w:type="gramEnd"/>
      <w:r w:rsidRPr="007A5580">
        <w:rPr>
          <w:color w:val="000000" w:themeColor="text1"/>
          <w:lang w:val="en-IN"/>
        </w:rPr>
        <w:t>n - 1, @temp);</w:t>
      </w:r>
    </w:p>
    <w:p w14:paraId="736D8BAA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    SET result = n * @temp;</w:t>
      </w:r>
    </w:p>
    <w:p w14:paraId="4C93E45B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    END IF;</w:t>
      </w:r>
    </w:p>
    <w:p w14:paraId="60AC4A9A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>END //</w:t>
      </w:r>
    </w:p>
    <w:p w14:paraId="4CB6E417" w14:textId="77777777" w:rsidR="007A5580" w:rsidRPr="007A5580" w:rsidRDefault="007A5580" w:rsidP="007A5580">
      <w:pPr>
        <w:rPr>
          <w:color w:val="000000" w:themeColor="text1"/>
          <w:lang w:val="en-IN"/>
        </w:rPr>
      </w:pPr>
    </w:p>
    <w:p w14:paraId="1F5920A5" w14:textId="77777777" w:rsidR="007A5580" w:rsidRPr="007A5580" w:rsidRDefault="007A5580" w:rsidP="007A5580">
      <w:pPr>
        <w:rPr>
          <w:color w:val="000000" w:themeColor="text1"/>
          <w:lang w:val="en-IN"/>
        </w:rPr>
      </w:pPr>
      <w:proofErr w:type="gramStart"/>
      <w:r w:rsidRPr="007A5580">
        <w:rPr>
          <w:color w:val="000000" w:themeColor="text1"/>
          <w:lang w:val="en-IN"/>
        </w:rPr>
        <w:t>DELIMITER ;</w:t>
      </w:r>
      <w:proofErr w:type="gramEnd"/>
    </w:p>
    <w:p w14:paraId="39462F10" w14:textId="77777777" w:rsidR="007A5580" w:rsidRPr="007A5580" w:rsidRDefault="007A5580" w:rsidP="007A5580">
      <w:pPr>
        <w:rPr>
          <w:color w:val="000000" w:themeColor="text1"/>
          <w:lang w:val="en-IN"/>
        </w:rPr>
      </w:pPr>
    </w:p>
    <w:p w14:paraId="5488397A" w14:textId="77777777" w:rsidR="007A5580" w:rsidRP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 xml:space="preserve">CALL </w:t>
      </w:r>
      <w:proofErr w:type="spellStart"/>
      <w:proofErr w:type="gramStart"/>
      <w:r w:rsidRPr="007A5580">
        <w:rPr>
          <w:color w:val="000000" w:themeColor="text1"/>
          <w:lang w:val="en-IN"/>
        </w:rPr>
        <w:t>CalculateFactorial</w:t>
      </w:r>
      <w:proofErr w:type="spellEnd"/>
      <w:r w:rsidRPr="007A5580">
        <w:rPr>
          <w:color w:val="000000" w:themeColor="text1"/>
          <w:lang w:val="en-IN"/>
        </w:rPr>
        <w:t>(</w:t>
      </w:r>
      <w:proofErr w:type="gramEnd"/>
      <w:r w:rsidRPr="007A5580">
        <w:rPr>
          <w:color w:val="000000" w:themeColor="text1"/>
          <w:lang w:val="en-IN"/>
        </w:rPr>
        <w:t>5, @result);</w:t>
      </w:r>
    </w:p>
    <w:p w14:paraId="0911CDCC" w14:textId="77777777" w:rsidR="007A5580" w:rsidRPr="007A5580" w:rsidRDefault="007A5580" w:rsidP="007A5580">
      <w:pPr>
        <w:rPr>
          <w:color w:val="000000" w:themeColor="text1"/>
          <w:lang w:val="en-IN"/>
        </w:rPr>
      </w:pPr>
    </w:p>
    <w:p w14:paraId="113E9C2A" w14:textId="0B10C1BC" w:rsidR="007A5580" w:rsidRDefault="007A5580" w:rsidP="007A5580">
      <w:pPr>
        <w:rPr>
          <w:color w:val="000000" w:themeColor="text1"/>
          <w:lang w:val="en-IN"/>
        </w:rPr>
      </w:pPr>
      <w:r w:rsidRPr="007A5580">
        <w:rPr>
          <w:color w:val="000000" w:themeColor="text1"/>
          <w:lang w:val="en-IN"/>
        </w:rPr>
        <w:t>SELECT @result AS Factorial;</w:t>
      </w:r>
    </w:p>
    <w:p w14:paraId="101AAE15" w14:textId="6E035772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6F75FFE2" w:rsidR="00787A17" w:rsidRDefault="007A5580">
      <w:pPr>
        <w:rPr>
          <w:rFonts w:cs="Times New Roman"/>
        </w:rPr>
      </w:pPr>
      <w:r w:rsidRPr="007A5580">
        <w:rPr>
          <w:rFonts w:cs="Times New Roman"/>
        </w:rPr>
        <w:drawing>
          <wp:inline distT="0" distB="0" distL="0" distR="0" wp14:anchorId="1CE6729F" wp14:editId="4FC7F86E">
            <wp:extent cx="617273" cy="396274"/>
            <wp:effectExtent l="0" t="0" r="0" b="3810"/>
            <wp:docPr id="94952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7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928A8ED" w14:textId="7259D150" w:rsidR="00787A17" w:rsidRDefault="007A5580">
      <w:pPr>
        <w:rPr>
          <w:rFonts w:cs="Times New Roman"/>
        </w:rPr>
      </w:pPr>
      <w:r w:rsidRPr="007A5580">
        <w:rPr>
          <w:rFonts w:cs="Times New Roman"/>
        </w:rPr>
        <w:t xml:space="preserve">Thus, the </w:t>
      </w:r>
      <w:r w:rsidRPr="007A5580">
        <w:rPr>
          <w:rFonts w:cs="Times New Roman"/>
          <w:b/>
          <w:bCs/>
        </w:rPr>
        <w:t>user-defined function</w:t>
      </w:r>
      <w:r w:rsidRPr="007A5580">
        <w:rPr>
          <w:rFonts w:cs="Times New Roman"/>
        </w:rPr>
        <w:t xml:space="preserve"> was successfully created and executed to determine the intern level based on age, and the </w:t>
      </w:r>
      <w:r w:rsidRPr="007A5580">
        <w:rPr>
          <w:rFonts w:cs="Times New Roman"/>
          <w:b/>
          <w:bCs/>
        </w:rPr>
        <w:t>recursive procedure</w:t>
      </w:r>
      <w:r w:rsidRPr="007A5580">
        <w:rPr>
          <w:rFonts w:cs="Times New Roman"/>
        </w:rPr>
        <w:t xml:space="preserve"> was successfully implemented to calculate the factorial of a number.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3A22" w14:textId="77777777" w:rsidR="00D33055" w:rsidRDefault="00D33055">
      <w:pPr>
        <w:spacing w:line="240" w:lineRule="auto"/>
      </w:pPr>
      <w:r>
        <w:separator/>
      </w:r>
    </w:p>
  </w:endnote>
  <w:endnote w:type="continuationSeparator" w:id="0">
    <w:p w14:paraId="52459523" w14:textId="77777777" w:rsidR="00D33055" w:rsidRDefault="00D330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141A0" w14:textId="77777777" w:rsidR="00D33055" w:rsidRDefault="00D33055">
      <w:pPr>
        <w:spacing w:after="0"/>
      </w:pPr>
      <w:r>
        <w:separator/>
      </w:r>
    </w:p>
  </w:footnote>
  <w:footnote w:type="continuationSeparator" w:id="0">
    <w:p w14:paraId="5CCD4343" w14:textId="77777777" w:rsidR="00D33055" w:rsidRDefault="00D330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2A5D6B"/>
    <w:multiLevelType w:val="hybridMultilevel"/>
    <w:tmpl w:val="1256B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003FA"/>
    <w:multiLevelType w:val="hybridMultilevel"/>
    <w:tmpl w:val="D938C40A"/>
    <w:lvl w:ilvl="0" w:tplc="5148A98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C548B"/>
    <w:multiLevelType w:val="hybridMultilevel"/>
    <w:tmpl w:val="4E58F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0E61390"/>
    <w:multiLevelType w:val="hybridMultilevel"/>
    <w:tmpl w:val="EBF81738"/>
    <w:lvl w:ilvl="0" w:tplc="AD4E382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21"/>
  </w:num>
  <w:num w:numId="8" w16cid:durableId="699357316">
    <w:abstractNumId w:val="11"/>
  </w:num>
  <w:num w:numId="9" w16cid:durableId="601450876">
    <w:abstractNumId w:val="13"/>
  </w:num>
  <w:num w:numId="10" w16cid:durableId="304704970">
    <w:abstractNumId w:val="12"/>
  </w:num>
  <w:num w:numId="11" w16cid:durableId="136845692">
    <w:abstractNumId w:val="15"/>
  </w:num>
  <w:num w:numId="12" w16cid:durableId="1331710677">
    <w:abstractNumId w:val="6"/>
  </w:num>
  <w:num w:numId="13" w16cid:durableId="1917132673">
    <w:abstractNumId w:val="16"/>
  </w:num>
  <w:num w:numId="14" w16cid:durableId="1145929560">
    <w:abstractNumId w:val="8"/>
  </w:num>
  <w:num w:numId="15" w16cid:durableId="868299499">
    <w:abstractNumId w:val="14"/>
  </w:num>
  <w:num w:numId="16" w16cid:durableId="461775548">
    <w:abstractNumId w:val="17"/>
  </w:num>
  <w:num w:numId="17" w16cid:durableId="1569263843">
    <w:abstractNumId w:val="22"/>
  </w:num>
  <w:num w:numId="18" w16cid:durableId="1456565020">
    <w:abstractNumId w:val="20"/>
  </w:num>
  <w:num w:numId="19" w16cid:durableId="355349184">
    <w:abstractNumId w:val="19"/>
  </w:num>
  <w:num w:numId="20" w16cid:durableId="517503821">
    <w:abstractNumId w:val="10"/>
  </w:num>
  <w:num w:numId="21" w16cid:durableId="1461606116">
    <w:abstractNumId w:val="9"/>
  </w:num>
  <w:num w:numId="22" w16cid:durableId="1449355647">
    <w:abstractNumId w:val="7"/>
  </w:num>
  <w:num w:numId="23" w16cid:durableId="18495203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50CE"/>
    <w:rsid w:val="00260730"/>
    <w:rsid w:val="00263663"/>
    <w:rsid w:val="0029639D"/>
    <w:rsid w:val="002A2DE5"/>
    <w:rsid w:val="002C6086"/>
    <w:rsid w:val="002C6A32"/>
    <w:rsid w:val="002E1AD0"/>
    <w:rsid w:val="00326F90"/>
    <w:rsid w:val="003D74CC"/>
    <w:rsid w:val="003F4CA6"/>
    <w:rsid w:val="00452228"/>
    <w:rsid w:val="00481F58"/>
    <w:rsid w:val="004A43D3"/>
    <w:rsid w:val="004C4149"/>
    <w:rsid w:val="004C6290"/>
    <w:rsid w:val="005C493F"/>
    <w:rsid w:val="00680570"/>
    <w:rsid w:val="00693C25"/>
    <w:rsid w:val="006B51C4"/>
    <w:rsid w:val="006B5C4C"/>
    <w:rsid w:val="006C3202"/>
    <w:rsid w:val="00740B40"/>
    <w:rsid w:val="00755016"/>
    <w:rsid w:val="00776693"/>
    <w:rsid w:val="00787A17"/>
    <w:rsid w:val="007945F9"/>
    <w:rsid w:val="007A5580"/>
    <w:rsid w:val="007F0241"/>
    <w:rsid w:val="00805C25"/>
    <w:rsid w:val="00842087"/>
    <w:rsid w:val="008A0448"/>
    <w:rsid w:val="008A4729"/>
    <w:rsid w:val="008E138E"/>
    <w:rsid w:val="00954052"/>
    <w:rsid w:val="00A76E92"/>
    <w:rsid w:val="00AA1D8D"/>
    <w:rsid w:val="00B4476D"/>
    <w:rsid w:val="00B47730"/>
    <w:rsid w:val="00B948FF"/>
    <w:rsid w:val="00B96DB1"/>
    <w:rsid w:val="00BF63DE"/>
    <w:rsid w:val="00C246CA"/>
    <w:rsid w:val="00C95ABD"/>
    <w:rsid w:val="00CB0664"/>
    <w:rsid w:val="00CE43C9"/>
    <w:rsid w:val="00D33055"/>
    <w:rsid w:val="00D473E5"/>
    <w:rsid w:val="00D52C07"/>
    <w:rsid w:val="00D56667"/>
    <w:rsid w:val="00D57A27"/>
    <w:rsid w:val="00DA47A7"/>
    <w:rsid w:val="00DB4BE7"/>
    <w:rsid w:val="00E0123E"/>
    <w:rsid w:val="00E053A9"/>
    <w:rsid w:val="00E34614"/>
    <w:rsid w:val="00E578D1"/>
    <w:rsid w:val="00E57CF6"/>
    <w:rsid w:val="00E606FE"/>
    <w:rsid w:val="00EC059D"/>
    <w:rsid w:val="00F151C4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2026-09-01T08:40:00Z</dcterms:created>
  <dcterms:modified xsi:type="dcterms:W3CDTF">2026-09-01T08:40:00Z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