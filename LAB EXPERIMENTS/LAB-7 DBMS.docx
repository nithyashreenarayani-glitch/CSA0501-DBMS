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>
      <w:pPr>
        <w:jc w:val="center"/>
      </w:pPr>
      <w:r>
        <w:rPr>
          <w:b/>
          <w:sz w:val="28"/>
        </w:rPr>
        <w:t>CSA0501-DATABASE MANAGEMENT SYSTEMS</w:t>
      </w:r>
    </w:p>
    <w:p w14:paraId="467E679B" w14:textId="77777777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14-07-2026</w:t>
      </w:r>
    </w:p>
    <w:p w14:paraId="7A598C7B" w14:textId="77777777" w:rsidR="00787A17" w:rsidRDefault="00787A17"/>
    <w:p w14:paraId="586F4F75" w14:textId="0D61A4B7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1B50CE">
        <w:rPr>
          <w:rFonts w:ascii="Times New Roman" w:hAnsi="Times New Roman" w:cs="Times New Roman"/>
        </w:rPr>
        <w:t>7</w:t>
      </w:r>
      <w:r w:rsidR="00B948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="00A76E92">
        <w:rPr>
          <w:rFonts w:ascii="Times New Roman" w:hAnsi="Times New Roman" w:cs="Times New Roman"/>
        </w:rPr>
        <w:t xml:space="preserve"> </w:t>
      </w:r>
      <w:r w:rsidR="001B50CE" w:rsidRPr="001B50CE">
        <w:rPr>
          <w:rFonts w:ascii="Times New Roman" w:hAnsi="Times New Roman" w:cs="Times New Roman"/>
        </w:rPr>
        <w:t>SELECT with various clause – GROUP BY, HAVING, ORDER BY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4D1A668F" w14:textId="37289F2D" w:rsidR="001B50CE" w:rsidRPr="001B50CE" w:rsidRDefault="001B50CE" w:rsidP="001B50CE">
      <w:r w:rsidRPr="001B50CE">
        <w:t xml:space="preserve">To retrieve records from the tables using </w:t>
      </w:r>
      <w:r w:rsidRPr="001B50CE">
        <w:rPr>
          <w:b/>
          <w:bCs/>
        </w:rPr>
        <w:t>GROUP BY</w:t>
      </w:r>
      <w:r w:rsidRPr="001B50CE">
        <w:t xml:space="preserve">, </w:t>
      </w:r>
      <w:r w:rsidRPr="001B50CE">
        <w:rPr>
          <w:b/>
          <w:bCs/>
        </w:rPr>
        <w:t>HAVING</w:t>
      </w:r>
      <w:r w:rsidRPr="001B50CE">
        <w:t xml:space="preserve">, and </w:t>
      </w:r>
      <w:r w:rsidRPr="001B50CE">
        <w:rPr>
          <w:b/>
          <w:bCs/>
        </w:rPr>
        <w:t>ORDER BY</w:t>
      </w:r>
      <w:r w:rsidRPr="001B50CE">
        <w:t xml:space="preserve"> clauses.</w:t>
      </w:r>
    </w:p>
    <w:p w14:paraId="410AEE73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0A5AD375" w14:textId="15867A9F" w:rsidR="001B50CE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B50CE">
        <w:rPr>
          <w:rFonts w:cs="Times New Roman"/>
          <w:lang w:val="en-IN"/>
        </w:rPr>
        <w:t xml:space="preserve">Open MySQL Workbench and connect to the database. </w:t>
      </w:r>
    </w:p>
    <w:p w14:paraId="596EDDE2" w14:textId="2E747FF9" w:rsidR="001B50CE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B50CE">
        <w:rPr>
          <w:rFonts w:cs="Times New Roman"/>
          <w:lang w:val="en-IN"/>
        </w:rPr>
        <w:t xml:space="preserve">Select the required database using the USE command. </w:t>
      </w:r>
    </w:p>
    <w:p w14:paraId="0D4311A7" w14:textId="6F8102DE" w:rsidR="001B50CE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B50CE">
        <w:rPr>
          <w:rFonts w:cs="Times New Roman"/>
          <w:lang w:val="en-IN"/>
        </w:rPr>
        <w:t xml:space="preserve">Execute SELECT statements with the GROUP BY clause to group records. </w:t>
      </w:r>
    </w:p>
    <w:p w14:paraId="6108F262" w14:textId="1C31DEA2" w:rsidR="001B50CE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B50CE">
        <w:rPr>
          <w:rFonts w:cs="Times New Roman"/>
          <w:lang w:val="en-IN"/>
        </w:rPr>
        <w:t xml:space="preserve">Use the HAVING clause to filter grouped results. </w:t>
      </w:r>
    </w:p>
    <w:p w14:paraId="2F4774B7" w14:textId="5579C1DC" w:rsidR="001B50CE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B50CE">
        <w:rPr>
          <w:rFonts w:cs="Times New Roman"/>
          <w:lang w:val="en-IN"/>
        </w:rPr>
        <w:t xml:space="preserve">Execute SELECT statements with the ORDER BY clause to sort records. </w:t>
      </w:r>
    </w:p>
    <w:p w14:paraId="037B5780" w14:textId="4A3CDE0D" w:rsidR="00787A17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</w:rPr>
      </w:pPr>
      <w:r w:rsidRPr="001B50CE">
        <w:rPr>
          <w:rFonts w:cs="Times New Roman"/>
          <w:lang w:val="en-IN"/>
        </w:rPr>
        <w:t>Verify the output.</w:t>
      </w:r>
    </w:p>
    <w:p w14:paraId="10B98AC4" w14:textId="77777777" w:rsidR="001B50CE" w:rsidRPr="001B50CE" w:rsidRDefault="001B50CE" w:rsidP="001B50CE">
      <w:pPr>
        <w:pStyle w:val="ListParagraph"/>
        <w:numPr>
          <w:ilvl w:val="0"/>
          <w:numId w:val="10"/>
        </w:numPr>
        <w:rPr>
          <w:rFonts w:cs="Times New Roman"/>
        </w:rPr>
      </w:pPr>
    </w:p>
    <w:p w14:paraId="2DD873FC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3E66402" w14:textId="77777777" w:rsidR="00787A17" w:rsidRDefault="00787A17"/>
    <w:p w14:paraId="4A600C3F" w14:textId="037F7C8E" w:rsidR="001B50CE" w:rsidRPr="001B50CE" w:rsidRDefault="001B50CE">
      <w:pPr>
        <w:rPr>
          <w:b/>
          <w:bCs/>
        </w:rPr>
      </w:pPr>
      <w:r w:rsidRPr="001B50CE">
        <w:rPr>
          <w:b/>
          <w:bCs/>
        </w:rPr>
        <w:t>GROUP BY</w:t>
      </w:r>
    </w:p>
    <w:p w14:paraId="18979C49" w14:textId="3350D463" w:rsidR="00787A17" w:rsidRPr="001B50CE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1. </w:t>
      </w:r>
      <w:r w:rsidR="001B50CE" w:rsidRPr="001B50CE">
        <w:rPr>
          <w:rFonts w:cs="Times New Roman"/>
          <w:b/>
        </w:rPr>
        <w:t>Display each department and the number of faculty members</w:t>
      </w:r>
    </w:p>
    <w:p w14:paraId="54336222" w14:textId="77777777" w:rsidR="001B50CE" w:rsidRPr="001B50CE" w:rsidRDefault="001B50CE" w:rsidP="001B50CE">
      <w:pPr>
        <w:rPr>
          <w:rFonts w:cs="Times New Roman"/>
          <w:bCs/>
        </w:rPr>
      </w:pPr>
      <w:r w:rsidRPr="001B50CE">
        <w:rPr>
          <w:rFonts w:cs="Times New Roman"/>
          <w:bCs/>
        </w:rPr>
        <w:t xml:space="preserve">SELECT </w:t>
      </w:r>
      <w:proofErr w:type="spellStart"/>
      <w:proofErr w:type="gramStart"/>
      <w:r w:rsidRPr="001B50CE">
        <w:rPr>
          <w:rFonts w:cs="Times New Roman"/>
          <w:bCs/>
        </w:rPr>
        <w:t>D.DeptName</w:t>
      </w:r>
      <w:proofErr w:type="spellEnd"/>
      <w:proofErr w:type="gramEnd"/>
      <w:r w:rsidRPr="001B50CE">
        <w:rPr>
          <w:rFonts w:cs="Times New Roman"/>
          <w:bCs/>
        </w:rPr>
        <w:t>,</w:t>
      </w:r>
    </w:p>
    <w:p w14:paraId="5248951B" w14:textId="77777777" w:rsidR="001B50CE" w:rsidRPr="001B50CE" w:rsidRDefault="001B50CE" w:rsidP="001B50CE">
      <w:pPr>
        <w:rPr>
          <w:rFonts w:cs="Times New Roman"/>
          <w:bCs/>
        </w:rPr>
      </w:pPr>
      <w:r w:rsidRPr="001B50CE">
        <w:rPr>
          <w:rFonts w:cs="Times New Roman"/>
          <w:bCs/>
        </w:rPr>
        <w:t xml:space="preserve">       COUNT(</w:t>
      </w:r>
      <w:proofErr w:type="spellStart"/>
      <w:proofErr w:type="gramStart"/>
      <w:r w:rsidRPr="001B50CE">
        <w:rPr>
          <w:rFonts w:cs="Times New Roman"/>
          <w:bCs/>
        </w:rPr>
        <w:t>F.FacNo</w:t>
      </w:r>
      <w:proofErr w:type="spellEnd"/>
      <w:proofErr w:type="gramEnd"/>
      <w:r w:rsidRPr="001B50CE">
        <w:rPr>
          <w:rFonts w:cs="Times New Roman"/>
          <w:bCs/>
        </w:rPr>
        <w:t xml:space="preserve">) AS </w:t>
      </w:r>
      <w:proofErr w:type="spellStart"/>
      <w:r w:rsidRPr="001B50CE">
        <w:rPr>
          <w:rFonts w:cs="Times New Roman"/>
          <w:bCs/>
        </w:rPr>
        <w:t>Number_of_Faculty</w:t>
      </w:r>
      <w:proofErr w:type="spellEnd"/>
    </w:p>
    <w:p w14:paraId="458D1615" w14:textId="77777777" w:rsidR="001B50CE" w:rsidRPr="001B50CE" w:rsidRDefault="001B50CE" w:rsidP="001B50CE">
      <w:pPr>
        <w:rPr>
          <w:rFonts w:cs="Times New Roman"/>
          <w:bCs/>
        </w:rPr>
      </w:pPr>
      <w:r w:rsidRPr="001B50CE">
        <w:rPr>
          <w:rFonts w:cs="Times New Roman"/>
          <w:bCs/>
        </w:rPr>
        <w:t>FROM DEPARTMENT D</w:t>
      </w:r>
    </w:p>
    <w:p w14:paraId="50950556" w14:textId="77777777" w:rsidR="001B50CE" w:rsidRPr="001B50CE" w:rsidRDefault="001B50CE" w:rsidP="001B50CE">
      <w:pPr>
        <w:rPr>
          <w:rFonts w:cs="Times New Roman"/>
          <w:bCs/>
        </w:rPr>
      </w:pPr>
      <w:r w:rsidRPr="001B50CE">
        <w:rPr>
          <w:rFonts w:cs="Times New Roman"/>
          <w:bCs/>
        </w:rPr>
        <w:t>JOIN FACULTY F</w:t>
      </w:r>
    </w:p>
    <w:p w14:paraId="7FFA88AF" w14:textId="77777777" w:rsidR="001B50CE" w:rsidRPr="001B50CE" w:rsidRDefault="001B50CE" w:rsidP="001B50CE">
      <w:pPr>
        <w:rPr>
          <w:rFonts w:cs="Times New Roman"/>
          <w:bCs/>
        </w:rPr>
      </w:pPr>
      <w:r w:rsidRPr="001B50CE">
        <w:rPr>
          <w:rFonts w:cs="Times New Roman"/>
          <w:bCs/>
        </w:rPr>
        <w:t xml:space="preserve">ON </w:t>
      </w:r>
      <w:proofErr w:type="spellStart"/>
      <w:proofErr w:type="gramStart"/>
      <w:r w:rsidRPr="001B50CE">
        <w:rPr>
          <w:rFonts w:cs="Times New Roman"/>
          <w:bCs/>
        </w:rPr>
        <w:t>D.DeptNo</w:t>
      </w:r>
      <w:proofErr w:type="spellEnd"/>
      <w:proofErr w:type="gramEnd"/>
      <w:r w:rsidRPr="001B50CE">
        <w:rPr>
          <w:rFonts w:cs="Times New Roman"/>
          <w:bCs/>
        </w:rPr>
        <w:t xml:space="preserve"> = </w:t>
      </w:r>
      <w:proofErr w:type="spellStart"/>
      <w:proofErr w:type="gramStart"/>
      <w:r w:rsidRPr="001B50CE">
        <w:rPr>
          <w:rFonts w:cs="Times New Roman"/>
          <w:bCs/>
        </w:rPr>
        <w:t>F.DeptNo</w:t>
      </w:r>
      <w:proofErr w:type="spellEnd"/>
      <w:proofErr w:type="gramEnd"/>
    </w:p>
    <w:p w14:paraId="42EA8524" w14:textId="495A969D" w:rsidR="00787A17" w:rsidRPr="00B948FF" w:rsidRDefault="001B50CE" w:rsidP="001B50CE">
      <w:pPr>
        <w:rPr>
          <w:rFonts w:cs="Times New Roman"/>
          <w:bCs/>
        </w:rPr>
      </w:pPr>
      <w:r w:rsidRPr="001B50CE">
        <w:rPr>
          <w:rFonts w:cs="Times New Roman"/>
          <w:bCs/>
        </w:rPr>
        <w:t xml:space="preserve">GROUP BY </w:t>
      </w:r>
      <w:proofErr w:type="spellStart"/>
      <w:proofErr w:type="gramStart"/>
      <w:r w:rsidRPr="001B50CE">
        <w:rPr>
          <w:rFonts w:cs="Times New Roman"/>
          <w:bCs/>
        </w:rPr>
        <w:t>D.DeptName</w:t>
      </w:r>
      <w:proofErr w:type="spellEnd"/>
      <w:proofErr w:type="gramEnd"/>
      <w:r w:rsidRPr="001B50CE">
        <w:rPr>
          <w:rFonts w:cs="Times New Roman"/>
          <w:bCs/>
        </w:rPr>
        <w:t>;</w:t>
      </w:r>
    </w:p>
    <w:p w14:paraId="3A0295E9" w14:textId="77777777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41DCCE22" w14:textId="405C557E" w:rsidR="00C246CA" w:rsidRDefault="001B50CE">
      <w:pPr>
        <w:rPr>
          <w:rFonts w:cs="Times New Roman"/>
          <w:b/>
        </w:rPr>
      </w:pPr>
      <w:r w:rsidRPr="001B50CE">
        <w:rPr>
          <w:rFonts w:cs="Times New Roman"/>
          <w:b/>
        </w:rPr>
        <w:lastRenderedPageBreak/>
        <w:drawing>
          <wp:inline distT="0" distB="0" distL="0" distR="0" wp14:anchorId="3148A7DA" wp14:editId="4B5C314F">
            <wp:extent cx="2682472" cy="838273"/>
            <wp:effectExtent l="0" t="0" r="3810" b="0"/>
            <wp:docPr id="142081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11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1B3" w14:textId="264DFA30" w:rsidR="00787A17" w:rsidRDefault="00787A17">
      <w:pPr>
        <w:rPr>
          <w:rFonts w:cs="Times New Roman"/>
          <w:b/>
        </w:rPr>
      </w:pPr>
    </w:p>
    <w:p w14:paraId="05507D86" w14:textId="04062715" w:rsidR="00A76E92" w:rsidRDefault="00A76E92" w:rsidP="00145602">
      <w:pPr>
        <w:rPr>
          <w:rFonts w:cs="Times New Roman"/>
          <w:b/>
        </w:rPr>
      </w:pPr>
      <w:r w:rsidRPr="00A76E92">
        <w:rPr>
          <w:rFonts w:cs="Times New Roman"/>
          <w:b/>
        </w:rPr>
        <w:t>2. Display each faculty member and the number of interns under them</w:t>
      </w:r>
    </w:p>
    <w:p w14:paraId="563A3AA2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SELECT </w:t>
      </w:r>
      <w:proofErr w:type="spellStart"/>
      <w:proofErr w:type="gramStart"/>
      <w:r w:rsidRPr="00A76E92">
        <w:rPr>
          <w:rFonts w:cs="Times New Roman"/>
          <w:bCs/>
        </w:rPr>
        <w:t>F.FacName</w:t>
      </w:r>
      <w:proofErr w:type="spellEnd"/>
      <w:proofErr w:type="gramEnd"/>
      <w:r w:rsidRPr="00A76E92">
        <w:rPr>
          <w:rFonts w:cs="Times New Roman"/>
          <w:bCs/>
        </w:rPr>
        <w:t>,</w:t>
      </w:r>
    </w:p>
    <w:p w14:paraId="12E8364A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       COUNT(</w:t>
      </w:r>
      <w:proofErr w:type="spellStart"/>
      <w:proofErr w:type="gramStart"/>
      <w:r w:rsidRPr="00A76E92">
        <w:rPr>
          <w:rFonts w:cs="Times New Roman"/>
          <w:bCs/>
        </w:rPr>
        <w:t>I.InternID</w:t>
      </w:r>
      <w:proofErr w:type="spellEnd"/>
      <w:proofErr w:type="gramEnd"/>
      <w:r w:rsidRPr="00A76E92">
        <w:rPr>
          <w:rFonts w:cs="Times New Roman"/>
          <w:bCs/>
        </w:rPr>
        <w:t xml:space="preserve">) AS </w:t>
      </w:r>
      <w:proofErr w:type="spellStart"/>
      <w:r w:rsidRPr="00A76E92">
        <w:rPr>
          <w:rFonts w:cs="Times New Roman"/>
          <w:bCs/>
        </w:rPr>
        <w:t>Number_of_Interns</w:t>
      </w:r>
      <w:proofErr w:type="spellEnd"/>
    </w:p>
    <w:p w14:paraId="71777BC3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FROM FACULTY F</w:t>
      </w:r>
    </w:p>
    <w:p w14:paraId="0FD3E19A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LEFT JOIN INTERN I</w:t>
      </w:r>
    </w:p>
    <w:p w14:paraId="4E828ADD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ON </w:t>
      </w:r>
      <w:proofErr w:type="spellStart"/>
      <w:proofErr w:type="gramStart"/>
      <w:r w:rsidRPr="00A76E92">
        <w:rPr>
          <w:rFonts w:cs="Times New Roman"/>
          <w:bCs/>
        </w:rPr>
        <w:t>F.FacNo</w:t>
      </w:r>
      <w:proofErr w:type="spellEnd"/>
      <w:proofErr w:type="gramEnd"/>
      <w:r w:rsidRPr="00A76E92">
        <w:rPr>
          <w:rFonts w:cs="Times New Roman"/>
          <w:bCs/>
        </w:rPr>
        <w:t xml:space="preserve"> = </w:t>
      </w:r>
      <w:proofErr w:type="spellStart"/>
      <w:proofErr w:type="gramStart"/>
      <w:r w:rsidRPr="00A76E92">
        <w:rPr>
          <w:rFonts w:cs="Times New Roman"/>
          <w:bCs/>
        </w:rPr>
        <w:t>I.FacNo</w:t>
      </w:r>
      <w:proofErr w:type="spellEnd"/>
      <w:proofErr w:type="gramEnd"/>
    </w:p>
    <w:p w14:paraId="62D43F99" w14:textId="011629CA" w:rsid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GROUP BY </w:t>
      </w:r>
      <w:proofErr w:type="spellStart"/>
      <w:proofErr w:type="gramStart"/>
      <w:r w:rsidRPr="00A76E92">
        <w:rPr>
          <w:rFonts w:cs="Times New Roman"/>
          <w:bCs/>
        </w:rPr>
        <w:t>F.FacName</w:t>
      </w:r>
      <w:proofErr w:type="spellEnd"/>
      <w:proofErr w:type="gramEnd"/>
      <w:r w:rsidRPr="00A76E92">
        <w:rPr>
          <w:rFonts w:cs="Times New Roman"/>
          <w:bCs/>
        </w:rPr>
        <w:t>;</w:t>
      </w:r>
    </w:p>
    <w:p w14:paraId="101AAE15" w14:textId="41DD535F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70EB472E" w:rsidR="00787A17" w:rsidRDefault="00A76E92">
      <w:pPr>
        <w:rPr>
          <w:rFonts w:cs="Times New Roman"/>
        </w:rPr>
      </w:pPr>
      <w:r w:rsidRPr="00A76E92">
        <w:rPr>
          <w:rFonts w:cs="Times New Roman"/>
        </w:rPr>
        <w:drawing>
          <wp:inline distT="0" distB="0" distL="0" distR="0" wp14:anchorId="0D16B5B0" wp14:editId="3B44CBB9">
            <wp:extent cx="2301439" cy="967824"/>
            <wp:effectExtent l="0" t="0" r="3810" b="3810"/>
            <wp:docPr id="127522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1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41D51A09" w14:textId="231D1438" w:rsidR="00A76E92" w:rsidRPr="00A76E92" w:rsidRDefault="00A76E92">
      <w:pPr>
        <w:rPr>
          <w:rFonts w:cs="Times New Roman"/>
          <w:b/>
          <w:bCs/>
        </w:rPr>
      </w:pPr>
      <w:r w:rsidRPr="00A76E92">
        <w:rPr>
          <w:rFonts w:cs="Times New Roman"/>
          <w:b/>
          <w:bCs/>
        </w:rPr>
        <w:t>HAVING CLAUSE</w:t>
      </w:r>
    </w:p>
    <w:p w14:paraId="2DD05F0C" w14:textId="686718F5" w:rsidR="00787A17" w:rsidRPr="00A76E92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3. </w:t>
      </w:r>
      <w:r w:rsidR="00A76E92" w:rsidRPr="00A76E92">
        <w:rPr>
          <w:rFonts w:cs="Times New Roman"/>
          <w:b/>
          <w:bCs/>
          <w:lang w:val="en-IN"/>
        </w:rPr>
        <w:t>Display faculty members having at least one intern (HAVING)</w:t>
      </w:r>
    </w:p>
    <w:p w14:paraId="4460F3B5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SELECT </w:t>
      </w:r>
      <w:proofErr w:type="spellStart"/>
      <w:proofErr w:type="gramStart"/>
      <w:r w:rsidRPr="00A76E92">
        <w:rPr>
          <w:rFonts w:cs="Times New Roman"/>
          <w:bCs/>
        </w:rPr>
        <w:t>F.FacName</w:t>
      </w:r>
      <w:proofErr w:type="spellEnd"/>
      <w:proofErr w:type="gramEnd"/>
      <w:r w:rsidRPr="00A76E92">
        <w:rPr>
          <w:rFonts w:cs="Times New Roman"/>
          <w:bCs/>
        </w:rPr>
        <w:t>,</w:t>
      </w:r>
    </w:p>
    <w:p w14:paraId="56723C53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       COUNT(</w:t>
      </w:r>
      <w:proofErr w:type="spellStart"/>
      <w:proofErr w:type="gramStart"/>
      <w:r w:rsidRPr="00A76E92">
        <w:rPr>
          <w:rFonts w:cs="Times New Roman"/>
          <w:bCs/>
        </w:rPr>
        <w:t>I.InternID</w:t>
      </w:r>
      <w:proofErr w:type="spellEnd"/>
      <w:proofErr w:type="gramEnd"/>
      <w:r w:rsidRPr="00A76E92">
        <w:rPr>
          <w:rFonts w:cs="Times New Roman"/>
          <w:bCs/>
        </w:rPr>
        <w:t xml:space="preserve">) AS </w:t>
      </w:r>
      <w:proofErr w:type="spellStart"/>
      <w:r w:rsidRPr="00A76E92">
        <w:rPr>
          <w:rFonts w:cs="Times New Roman"/>
          <w:bCs/>
        </w:rPr>
        <w:t>Number_of_Interns</w:t>
      </w:r>
      <w:proofErr w:type="spellEnd"/>
    </w:p>
    <w:p w14:paraId="77811743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FROM FACULTY F</w:t>
      </w:r>
    </w:p>
    <w:p w14:paraId="2E6660C0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JOIN INTERN I</w:t>
      </w:r>
    </w:p>
    <w:p w14:paraId="289A5F85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ON </w:t>
      </w:r>
      <w:proofErr w:type="spellStart"/>
      <w:proofErr w:type="gramStart"/>
      <w:r w:rsidRPr="00A76E92">
        <w:rPr>
          <w:rFonts w:cs="Times New Roman"/>
          <w:bCs/>
        </w:rPr>
        <w:t>F.FacNo</w:t>
      </w:r>
      <w:proofErr w:type="spellEnd"/>
      <w:proofErr w:type="gramEnd"/>
      <w:r w:rsidRPr="00A76E92">
        <w:rPr>
          <w:rFonts w:cs="Times New Roman"/>
          <w:bCs/>
        </w:rPr>
        <w:t xml:space="preserve"> = </w:t>
      </w:r>
      <w:proofErr w:type="spellStart"/>
      <w:proofErr w:type="gramStart"/>
      <w:r w:rsidRPr="00A76E92">
        <w:rPr>
          <w:rFonts w:cs="Times New Roman"/>
          <w:bCs/>
        </w:rPr>
        <w:t>I.FacNo</w:t>
      </w:r>
      <w:proofErr w:type="spellEnd"/>
      <w:proofErr w:type="gramEnd"/>
    </w:p>
    <w:p w14:paraId="454F4CE1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 xml:space="preserve">GROUP BY </w:t>
      </w:r>
      <w:proofErr w:type="spellStart"/>
      <w:proofErr w:type="gramStart"/>
      <w:r w:rsidRPr="00A76E92">
        <w:rPr>
          <w:rFonts w:cs="Times New Roman"/>
          <w:bCs/>
        </w:rPr>
        <w:t>F.FacName</w:t>
      </w:r>
      <w:proofErr w:type="spellEnd"/>
      <w:proofErr w:type="gramEnd"/>
    </w:p>
    <w:p w14:paraId="4144280C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HAVING COUNT(</w:t>
      </w:r>
      <w:proofErr w:type="spellStart"/>
      <w:proofErr w:type="gramStart"/>
      <w:r w:rsidRPr="00A76E92">
        <w:rPr>
          <w:rFonts w:cs="Times New Roman"/>
          <w:bCs/>
        </w:rPr>
        <w:t>I.InternID</w:t>
      </w:r>
      <w:proofErr w:type="spellEnd"/>
      <w:proofErr w:type="gramEnd"/>
      <w:r w:rsidRPr="00A76E92">
        <w:rPr>
          <w:rFonts w:cs="Times New Roman"/>
          <w:bCs/>
        </w:rPr>
        <w:t>) &gt;= 1;</w:t>
      </w:r>
    </w:p>
    <w:p w14:paraId="10733497" w14:textId="0EBE9AC5" w:rsidR="00787A17" w:rsidRDefault="00000000" w:rsidP="00A76E92">
      <w:pPr>
        <w:rPr>
          <w:rFonts w:cs="Times New Roman"/>
        </w:rPr>
      </w:pPr>
      <w:r>
        <w:rPr>
          <w:rFonts w:cs="Times New Roman"/>
          <w:b/>
        </w:rPr>
        <w:lastRenderedPageBreak/>
        <w:t>OUTPUT:</w:t>
      </w:r>
    </w:p>
    <w:p w14:paraId="2EB54931" w14:textId="46D9C7BE" w:rsidR="00787A17" w:rsidRDefault="00A76E92">
      <w:pPr>
        <w:rPr>
          <w:rFonts w:cs="Times New Roman"/>
        </w:rPr>
      </w:pPr>
      <w:r w:rsidRPr="00A76E92">
        <w:rPr>
          <w:rFonts w:cs="Times New Roman"/>
        </w:rPr>
        <w:drawing>
          <wp:inline distT="0" distB="0" distL="0" distR="0" wp14:anchorId="2BD0AE5A" wp14:editId="7FBD7381">
            <wp:extent cx="1996613" cy="441998"/>
            <wp:effectExtent l="0" t="0" r="3810" b="0"/>
            <wp:docPr id="9379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7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39C1E1F6" w14:textId="386246D5" w:rsidR="00A76E92" w:rsidRDefault="00A76E92" w:rsidP="00805C25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ORDER BY CLAUSE</w:t>
      </w:r>
    </w:p>
    <w:p w14:paraId="05F2ED84" w14:textId="77777777" w:rsidR="00A76E92" w:rsidRPr="00A76E92" w:rsidRDefault="00805C25" w:rsidP="00A76E9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4.</w:t>
      </w:r>
      <w:r w:rsidRPr="00805C25">
        <w:rPr>
          <w:rFonts w:cs="Times New Roman"/>
          <w:b/>
          <w:bCs/>
          <w:lang w:val="en-IN"/>
        </w:rPr>
        <w:t xml:space="preserve"> </w:t>
      </w:r>
      <w:r w:rsidR="00A76E92" w:rsidRPr="00A76E92">
        <w:rPr>
          <w:rFonts w:cs="Times New Roman"/>
          <w:b/>
          <w:bCs/>
          <w:lang w:val="en-IN"/>
        </w:rPr>
        <w:t>Display faculty details from oldest to youngest</w:t>
      </w:r>
    </w:p>
    <w:p w14:paraId="0EAC2FE8" w14:textId="25CC5DBE" w:rsidR="00A76E92" w:rsidRPr="00A76E92" w:rsidRDefault="00A76E92" w:rsidP="00A76E92">
      <w:pPr>
        <w:rPr>
          <w:rFonts w:cs="Times New Roman"/>
        </w:rPr>
      </w:pPr>
      <w:r w:rsidRPr="00A76E92">
        <w:rPr>
          <w:rFonts w:cs="Times New Roman"/>
          <w:bCs/>
        </w:rPr>
        <w:t>SELECT *</w:t>
      </w:r>
    </w:p>
    <w:p w14:paraId="7EB68CB4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FROM FACULTY</w:t>
      </w:r>
    </w:p>
    <w:p w14:paraId="37CBA6A9" w14:textId="77777777" w:rsidR="00A76E92" w:rsidRPr="00A76E92" w:rsidRDefault="00A76E92" w:rsidP="00A76E92">
      <w:pPr>
        <w:rPr>
          <w:rFonts w:cs="Times New Roman"/>
          <w:bCs/>
        </w:rPr>
      </w:pPr>
      <w:r w:rsidRPr="00A76E92">
        <w:rPr>
          <w:rFonts w:cs="Times New Roman"/>
          <w:bCs/>
        </w:rPr>
        <w:t>ORDER BY Age DESC;</w:t>
      </w:r>
    </w:p>
    <w:p w14:paraId="0DB3296E" w14:textId="1B7D7A5B" w:rsidR="00787A17" w:rsidRDefault="00000000" w:rsidP="00A76E92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D491BB5" w14:textId="394048CC" w:rsidR="00787A17" w:rsidRDefault="00A76E92">
      <w:pPr>
        <w:rPr>
          <w:rFonts w:cs="Times New Roman"/>
          <w:b/>
        </w:rPr>
      </w:pPr>
      <w:r w:rsidRPr="00A76E92">
        <w:rPr>
          <w:rFonts w:cs="Times New Roman"/>
          <w:b/>
        </w:rPr>
        <w:drawing>
          <wp:inline distT="0" distB="0" distL="0" distR="0" wp14:anchorId="72358988" wp14:editId="0AEA14EE">
            <wp:extent cx="3741744" cy="1028789"/>
            <wp:effectExtent l="0" t="0" r="0" b="0"/>
            <wp:docPr id="20735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78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1D0" w14:textId="77777777" w:rsidR="00787A17" w:rsidRDefault="00787A17">
      <w:pPr>
        <w:rPr>
          <w:rFonts w:cs="Times New Roman"/>
        </w:rPr>
      </w:pPr>
    </w:p>
    <w:p w14:paraId="2F381277" w14:textId="388A847E" w:rsidR="00805C25" w:rsidRPr="00A76E92" w:rsidRDefault="00805C25" w:rsidP="00805C25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5</w:t>
      </w:r>
      <w:r w:rsidR="00145602">
        <w:rPr>
          <w:rFonts w:cs="Times New Roman"/>
          <w:b/>
          <w:bCs/>
          <w:lang w:val="en-IN"/>
        </w:rPr>
        <w:t>.</w:t>
      </w:r>
      <w:r w:rsidR="00A76E92" w:rsidRPr="00A76E92">
        <w:rPr>
          <w:rFonts w:eastAsia="Times New Roman" w:cs="Times New Roman"/>
          <w:sz w:val="36"/>
          <w:szCs w:val="36"/>
          <w:lang w:val="en-IN" w:eastAsia="en-IN"/>
        </w:rPr>
        <w:t xml:space="preserve"> </w:t>
      </w:r>
      <w:r w:rsidR="00A76E92" w:rsidRPr="00A76E92">
        <w:rPr>
          <w:rFonts w:cs="Times New Roman"/>
          <w:b/>
          <w:bCs/>
          <w:lang w:val="en-IN"/>
        </w:rPr>
        <w:t>Display projects in ascending order of project name</w:t>
      </w:r>
    </w:p>
    <w:p w14:paraId="428F482B" w14:textId="77777777" w:rsidR="00A76E92" w:rsidRPr="00A76E92" w:rsidRDefault="00A76E92" w:rsidP="00A76E92">
      <w:pPr>
        <w:rPr>
          <w:rFonts w:cs="Times New Roman"/>
          <w:lang w:val="en-IN"/>
        </w:rPr>
      </w:pPr>
      <w:r w:rsidRPr="00A76E92">
        <w:rPr>
          <w:rFonts w:cs="Times New Roman"/>
          <w:lang w:val="en-IN"/>
        </w:rPr>
        <w:t>SELECT *</w:t>
      </w:r>
    </w:p>
    <w:p w14:paraId="0DD0818D" w14:textId="77777777" w:rsidR="00A76E92" w:rsidRPr="00A76E92" w:rsidRDefault="00A76E92" w:rsidP="00A76E92">
      <w:pPr>
        <w:rPr>
          <w:rFonts w:cs="Times New Roman"/>
          <w:lang w:val="en-IN"/>
        </w:rPr>
      </w:pPr>
      <w:r w:rsidRPr="00A76E92">
        <w:rPr>
          <w:rFonts w:cs="Times New Roman"/>
          <w:lang w:val="en-IN"/>
        </w:rPr>
        <w:t>FROM PROJECT</w:t>
      </w:r>
    </w:p>
    <w:p w14:paraId="4FB70ACD" w14:textId="1306AF3B" w:rsidR="00A76E92" w:rsidRDefault="00A76E92" w:rsidP="00A76E92">
      <w:pPr>
        <w:rPr>
          <w:rFonts w:cs="Times New Roman"/>
          <w:lang w:val="en-IN"/>
        </w:rPr>
      </w:pPr>
      <w:r w:rsidRPr="00A76E92">
        <w:rPr>
          <w:rFonts w:cs="Times New Roman"/>
          <w:lang w:val="en-IN"/>
        </w:rPr>
        <w:t xml:space="preserve">ORDER BY </w:t>
      </w:r>
      <w:proofErr w:type="spellStart"/>
      <w:r w:rsidRPr="00A76E92">
        <w:rPr>
          <w:rFonts w:cs="Times New Roman"/>
          <w:lang w:val="en-IN"/>
        </w:rPr>
        <w:t>ProjectName</w:t>
      </w:r>
      <w:proofErr w:type="spellEnd"/>
      <w:r w:rsidRPr="00A76E92">
        <w:rPr>
          <w:rFonts w:cs="Times New Roman"/>
          <w:lang w:val="en-IN"/>
        </w:rPr>
        <w:t xml:space="preserve"> ASC;</w:t>
      </w:r>
    </w:p>
    <w:p w14:paraId="681325DF" w14:textId="3509B023" w:rsidR="00145602" w:rsidRPr="00805C25" w:rsidRDefault="00145602" w:rsidP="00145602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OUTPUT:</w:t>
      </w:r>
    </w:p>
    <w:p w14:paraId="21E9D034" w14:textId="4E5334F4" w:rsidR="003F4CA6" w:rsidRDefault="00A76E92" w:rsidP="003F4CA6">
      <w:pPr>
        <w:rPr>
          <w:rFonts w:cs="Times New Roman"/>
          <w:b/>
        </w:rPr>
      </w:pPr>
      <w:r w:rsidRPr="00A76E92">
        <w:rPr>
          <w:rFonts w:cs="Times New Roman"/>
          <w:b/>
        </w:rPr>
        <w:drawing>
          <wp:inline distT="0" distB="0" distL="0" distR="0" wp14:anchorId="692341AA" wp14:editId="089B0C79">
            <wp:extent cx="4762913" cy="990686"/>
            <wp:effectExtent l="0" t="0" r="0" b="0"/>
            <wp:docPr id="203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E140" w14:textId="77777777" w:rsidR="003F4CA6" w:rsidRDefault="003F4CA6" w:rsidP="003F4CA6">
      <w:pPr>
        <w:rPr>
          <w:rFonts w:cs="Times New Roman"/>
          <w:b/>
        </w:rPr>
      </w:pPr>
    </w:p>
    <w:p w14:paraId="38954955" w14:textId="77777777" w:rsidR="00A76E92" w:rsidRDefault="00A76E92">
      <w:pPr>
        <w:pStyle w:val="Heading3"/>
        <w:rPr>
          <w:rFonts w:ascii="Times New Roman" w:hAnsi="Times New Roman" w:cs="Times New Roman"/>
        </w:rPr>
      </w:pPr>
    </w:p>
    <w:p w14:paraId="56F93FE0" w14:textId="77777777" w:rsidR="00A76E92" w:rsidRDefault="00A76E92">
      <w:pPr>
        <w:pStyle w:val="Heading3"/>
        <w:rPr>
          <w:rFonts w:ascii="Times New Roman" w:hAnsi="Times New Roman" w:cs="Times New Roman"/>
        </w:rPr>
      </w:pPr>
    </w:p>
    <w:p w14:paraId="108A6835" w14:textId="522B0204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50940A0D" w14:textId="77777777" w:rsidR="00B948FF" w:rsidRPr="00B948FF" w:rsidRDefault="00B948FF" w:rsidP="00B948FF"/>
    <w:p w14:paraId="4928A8ED" w14:textId="7DC96EB7" w:rsidR="00787A17" w:rsidRDefault="00A76E92">
      <w:pPr>
        <w:rPr>
          <w:rFonts w:cs="Times New Roman"/>
        </w:rPr>
      </w:pPr>
      <w:r w:rsidRPr="00A76E92">
        <w:rPr>
          <w:rFonts w:cs="Times New Roman"/>
        </w:rPr>
        <w:t xml:space="preserve">The </w:t>
      </w:r>
      <w:r w:rsidRPr="00A76E92">
        <w:rPr>
          <w:rFonts w:cs="Times New Roman"/>
          <w:b/>
          <w:bCs/>
        </w:rPr>
        <w:t>GROUP BY</w:t>
      </w:r>
      <w:r w:rsidRPr="00A76E92">
        <w:rPr>
          <w:rFonts w:cs="Times New Roman"/>
        </w:rPr>
        <w:t xml:space="preserve">, </w:t>
      </w:r>
      <w:r w:rsidRPr="00A76E92">
        <w:rPr>
          <w:rFonts w:cs="Times New Roman"/>
          <w:b/>
          <w:bCs/>
        </w:rPr>
        <w:t>HAVING</w:t>
      </w:r>
      <w:r w:rsidRPr="00A76E92">
        <w:rPr>
          <w:rFonts w:cs="Times New Roman"/>
        </w:rPr>
        <w:t xml:space="preserve">, and </w:t>
      </w:r>
      <w:r w:rsidRPr="00A76E92">
        <w:rPr>
          <w:rFonts w:cs="Times New Roman"/>
          <w:b/>
          <w:bCs/>
        </w:rPr>
        <w:t>ORDER BY</w:t>
      </w:r>
      <w:r w:rsidRPr="00A76E92">
        <w:rPr>
          <w:rFonts w:cs="Times New Roman"/>
        </w:rPr>
        <w:t xml:space="preserve"> clauses were successfully executed to group, filter, and sort records from the tables.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41769" w14:textId="77777777" w:rsidR="00C65490" w:rsidRDefault="00C65490">
      <w:pPr>
        <w:spacing w:line="240" w:lineRule="auto"/>
      </w:pPr>
      <w:r>
        <w:separator/>
      </w:r>
    </w:p>
  </w:endnote>
  <w:endnote w:type="continuationSeparator" w:id="0">
    <w:p w14:paraId="310E81DC" w14:textId="77777777" w:rsidR="00C65490" w:rsidRDefault="00C65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3C40" w14:textId="77777777" w:rsidR="00C65490" w:rsidRDefault="00C65490">
      <w:pPr>
        <w:spacing w:after="0"/>
      </w:pPr>
      <w:r>
        <w:separator/>
      </w:r>
    </w:p>
  </w:footnote>
  <w:footnote w:type="continuationSeparator" w:id="0">
    <w:p w14:paraId="6ECE4CF4" w14:textId="77777777" w:rsidR="00C65490" w:rsidRDefault="00C654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0"/>
  </w:num>
  <w:num w:numId="8" w16cid:durableId="699357316">
    <w:abstractNumId w:val="6"/>
  </w:num>
  <w:num w:numId="9" w16cid:durableId="601450876">
    <w:abstractNumId w:val="8"/>
  </w:num>
  <w:num w:numId="10" w16cid:durableId="304704970">
    <w:abstractNumId w:val="7"/>
  </w:num>
  <w:num w:numId="11" w16cid:durableId="136845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34616"/>
    <w:rsid w:val="0006063C"/>
    <w:rsid w:val="00145602"/>
    <w:rsid w:val="0015074B"/>
    <w:rsid w:val="001B50CE"/>
    <w:rsid w:val="0029639D"/>
    <w:rsid w:val="00326F90"/>
    <w:rsid w:val="003D74CC"/>
    <w:rsid w:val="003F4CA6"/>
    <w:rsid w:val="00481F58"/>
    <w:rsid w:val="00787A17"/>
    <w:rsid w:val="00805C25"/>
    <w:rsid w:val="00954052"/>
    <w:rsid w:val="00A76E92"/>
    <w:rsid w:val="00AA1D8D"/>
    <w:rsid w:val="00B4476D"/>
    <w:rsid w:val="00B47730"/>
    <w:rsid w:val="00B948FF"/>
    <w:rsid w:val="00C246CA"/>
    <w:rsid w:val="00C65490"/>
    <w:rsid w:val="00CB0664"/>
    <w:rsid w:val="00E053A9"/>
    <w:rsid w:val="00E578D1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1FD5B5AE-DACE-4A60-A4F4-2527AA55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Rohith M</cp:lastModifiedBy>
  <cp:revision>2</cp:revision>
  <dcterms:created xsi:type="dcterms:W3CDTF">2026-08-05T05:18:00Z</dcterms:created>
  <dcterms:modified xsi:type="dcterms:W3CDTF">2026-08-05T05:18:00Z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