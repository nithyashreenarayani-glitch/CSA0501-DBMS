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 w:rsidP="00680570">
      <w:pPr>
        <w:ind w:firstLine="720"/>
        <w:jc w:val="center"/>
      </w:pPr>
      <w:r>
        <w:rPr>
          <w:b/>
          <w:sz w:val="28"/>
        </w:rPr>
        <w:t>CSA0501-DATABASE MANAGEMENT SYSTEMS</w:t>
      </w:r>
    </w:p>
    <w:p w14:paraId="467E679B" w14:textId="3008C77D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</w:t>
      </w:r>
      <w:r w:rsidR="002A2DE5">
        <w:t>7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586F4F75" w14:textId="55977D8D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452228">
        <w:rPr>
          <w:rFonts w:ascii="Times New Roman" w:hAnsi="Times New Roman" w:cs="Times New Roman"/>
        </w:rPr>
        <w:t>1</w:t>
      </w:r>
      <w:r w:rsidR="00E34614">
        <w:rPr>
          <w:rFonts w:ascii="Times New Roman" w:hAnsi="Times New Roman" w:cs="Times New Roman"/>
        </w:rPr>
        <w:t>1</w:t>
      </w:r>
      <w:r w:rsidR="00B948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A76E92">
        <w:rPr>
          <w:rFonts w:ascii="Times New Roman" w:hAnsi="Times New Roman" w:cs="Times New Roman"/>
        </w:rPr>
        <w:t xml:space="preserve"> </w:t>
      </w:r>
      <w:r w:rsidR="00E34614" w:rsidRPr="00E34614">
        <w:rPr>
          <w:rFonts w:ascii="Times New Roman" w:hAnsi="Times New Roman" w:cs="Times New Roman"/>
        </w:rPr>
        <w:t xml:space="preserve">To create and use an AUTO_INCREMENT sequence for the </w:t>
      </w:r>
      <w:proofErr w:type="spellStart"/>
      <w:r w:rsidR="00E34614" w:rsidRPr="00E34614">
        <w:rPr>
          <w:rFonts w:ascii="Times New Roman" w:hAnsi="Times New Roman" w:cs="Times New Roman"/>
        </w:rPr>
        <w:t>InternID</w:t>
      </w:r>
      <w:proofErr w:type="spellEnd"/>
      <w:r w:rsidR="00E34614" w:rsidRPr="00E34614">
        <w:rPr>
          <w:rFonts w:ascii="Times New Roman" w:hAnsi="Times New Roman" w:cs="Times New Roman"/>
        </w:rPr>
        <w:t xml:space="preserve"> column in the INTERN table.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73134259" w14:textId="0BCD0D2C" w:rsidR="00E34614" w:rsidRDefault="00E34614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34614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To create and use an AUTO_INCREMENT sequence for the </w:t>
      </w:r>
      <w:proofErr w:type="spellStart"/>
      <w:r w:rsidRPr="00E34614">
        <w:rPr>
          <w:rFonts w:ascii="Times New Roman" w:hAnsi="Times New Roman" w:cs="Times New Roman"/>
          <w:b w:val="0"/>
          <w:bCs w:val="0"/>
          <w:color w:val="000000" w:themeColor="text1"/>
        </w:rPr>
        <w:t>InternID</w:t>
      </w:r>
      <w:proofErr w:type="spellEnd"/>
      <w:r w:rsidRPr="00E34614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column in the INTERN table.</w:t>
      </w:r>
    </w:p>
    <w:p w14:paraId="410AEE73" w14:textId="5E1BFF05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4AACC40E" w14:textId="77777777" w:rsidR="00E34614" w:rsidRPr="00E34614" w:rsidRDefault="00E34614" w:rsidP="00E34614">
      <w:pPr>
        <w:pStyle w:val="Heading3"/>
        <w:numPr>
          <w:ilvl w:val="0"/>
          <w:numId w:val="17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Modify the existing INTERN table to make </w:t>
      </w:r>
      <w:proofErr w:type="spellStart"/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>InternID</w:t>
      </w:r>
      <w:proofErr w:type="spellEnd"/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 auto-increment. </w:t>
      </w:r>
    </w:p>
    <w:p w14:paraId="60EA1850" w14:textId="77777777" w:rsidR="00E34614" w:rsidRPr="00E34614" w:rsidRDefault="00E34614" w:rsidP="00E34614">
      <w:pPr>
        <w:pStyle w:val="Heading3"/>
        <w:numPr>
          <w:ilvl w:val="0"/>
          <w:numId w:val="17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Insert intern records without specifying </w:t>
      </w:r>
      <w:proofErr w:type="spellStart"/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>InternID</w:t>
      </w:r>
      <w:proofErr w:type="spellEnd"/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. </w:t>
      </w:r>
    </w:p>
    <w:p w14:paraId="0FB3A875" w14:textId="77777777" w:rsidR="00E34614" w:rsidRPr="00E34614" w:rsidRDefault="00E34614" w:rsidP="00E34614">
      <w:pPr>
        <w:pStyle w:val="Heading3"/>
        <w:numPr>
          <w:ilvl w:val="0"/>
          <w:numId w:val="17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Display the automatically generated IDs. </w:t>
      </w:r>
    </w:p>
    <w:p w14:paraId="7A52397D" w14:textId="77777777" w:rsidR="00E34614" w:rsidRPr="00E34614" w:rsidRDefault="00E34614" w:rsidP="00E34614">
      <w:pPr>
        <w:pStyle w:val="Heading3"/>
        <w:numPr>
          <w:ilvl w:val="0"/>
          <w:numId w:val="17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Insert a record with a manually specified </w:t>
      </w:r>
      <w:proofErr w:type="spellStart"/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>InternID</w:t>
      </w:r>
      <w:proofErr w:type="spellEnd"/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. </w:t>
      </w:r>
    </w:p>
    <w:p w14:paraId="21F14C68" w14:textId="2017AA81" w:rsidR="000350EC" w:rsidRDefault="00E34614" w:rsidP="00E34614">
      <w:pPr>
        <w:pStyle w:val="Heading3"/>
        <w:numPr>
          <w:ilvl w:val="0"/>
          <w:numId w:val="17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E34614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Remove the AUTO_INCREMENT property. </w:t>
      </w:r>
    </w:p>
    <w:p w14:paraId="38FA7228" w14:textId="77777777" w:rsidR="00E34614" w:rsidRPr="00E34614" w:rsidRDefault="00E34614" w:rsidP="00E34614">
      <w:pPr>
        <w:rPr>
          <w:lang w:val="en-IN"/>
        </w:rPr>
      </w:pPr>
    </w:p>
    <w:p w14:paraId="2DD873FC" w14:textId="5F8C3C4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29AF4506" w14:textId="77777777" w:rsidR="000350EC" w:rsidRDefault="000350EC"/>
    <w:p w14:paraId="18979C49" w14:textId="1E6942FE" w:rsidR="00787A17" w:rsidRPr="001B50CE" w:rsidRDefault="00000000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>1.</w:t>
      </w:r>
      <w:r w:rsidR="00E34614" w:rsidRPr="00E34614">
        <w:rPr>
          <w:rFonts w:cs="Times New Roman"/>
          <w:b/>
        </w:rPr>
        <w:t xml:space="preserve"> Apply AUTO_INCREMENT to </w:t>
      </w:r>
      <w:proofErr w:type="spellStart"/>
      <w:r w:rsidR="00E34614" w:rsidRPr="00E34614">
        <w:rPr>
          <w:rFonts w:cs="Times New Roman"/>
          <w:b/>
        </w:rPr>
        <w:t>InternID</w:t>
      </w:r>
      <w:proofErr w:type="spellEnd"/>
    </w:p>
    <w:p w14:paraId="59C88047" w14:textId="77777777" w:rsidR="00E34614" w:rsidRPr="00E34614" w:rsidRDefault="00E34614" w:rsidP="00E34614">
      <w:pPr>
        <w:rPr>
          <w:rFonts w:cs="Times New Roman"/>
          <w:bCs/>
        </w:rPr>
      </w:pPr>
      <w:r w:rsidRPr="00E34614">
        <w:rPr>
          <w:rFonts w:cs="Times New Roman"/>
          <w:bCs/>
        </w:rPr>
        <w:t>ALTER TABLE INTERN</w:t>
      </w:r>
    </w:p>
    <w:p w14:paraId="3A548CCA" w14:textId="7BEE07F8" w:rsidR="00E34614" w:rsidRDefault="00E34614" w:rsidP="00E34614">
      <w:pPr>
        <w:rPr>
          <w:rFonts w:cs="Times New Roman"/>
          <w:bCs/>
        </w:rPr>
      </w:pPr>
      <w:r w:rsidRPr="00E34614">
        <w:rPr>
          <w:rFonts w:cs="Times New Roman"/>
          <w:bCs/>
        </w:rPr>
        <w:t xml:space="preserve">MODIFY </w:t>
      </w:r>
      <w:proofErr w:type="spellStart"/>
      <w:r w:rsidRPr="00E34614">
        <w:rPr>
          <w:rFonts w:cs="Times New Roman"/>
          <w:bCs/>
        </w:rPr>
        <w:t>InternID</w:t>
      </w:r>
      <w:proofErr w:type="spellEnd"/>
      <w:r w:rsidRPr="00E34614">
        <w:rPr>
          <w:rFonts w:cs="Times New Roman"/>
          <w:bCs/>
        </w:rPr>
        <w:t xml:space="preserve"> INT AUTO_INCREMENT;</w:t>
      </w:r>
    </w:p>
    <w:p w14:paraId="101A35CF" w14:textId="77777777" w:rsidR="00E34614" w:rsidRDefault="00E34614" w:rsidP="00E34614">
      <w:pPr>
        <w:rPr>
          <w:rFonts w:cs="Times New Roman"/>
          <w:bCs/>
        </w:rPr>
      </w:pPr>
    </w:p>
    <w:p w14:paraId="7E4707F3" w14:textId="2585F9CF" w:rsidR="00E34614" w:rsidRDefault="00E34614" w:rsidP="00E34614">
      <w:pPr>
        <w:rPr>
          <w:rFonts w:cs="Times New Roman"/>
          <w:bCs/>
        </w:rPr>
      </w:pPr>
      <w:r w:rsidRPr="00E34614">
        <w:rPr>
          <w:rFonts w:cs="Times New Roman"/>
          <w:bCs/>
        </w:rPr>
        <w:t>SELECT * FROM INTERN;</w:t>
      </w:r>
    </w:p>
    <w:p w14:paraId="3A0295E9" w14:textId="1DB816EF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41DCCE22" w14:textId="3E91BA36" w:rsidR="00C246CA" w:rsidRDefault="00E34614">
      <w:pPr>
        <w:rPr>
          <w:rFonts w:cs="Times New Roman"/>
          <w:b/>
        </w:rPr>
      </w:pPr>
      <w:r w:rsidRPr="00E34614">
        <w:rPr>
          <w:rFonts w:cs="Times New Roman"/>
          <w:b/>
          <w:noProof/>
        </w:rPr>
        <w:drawing>
          <wp:inline distT="0" distB="0" distL="0" distR="0" wp14:anchorId="77A182DB" wp14:editId="0A25F237">
            <wp:extent cx="2880610" cy="541067"/>
            <wp:effectExtent l="0" t="0" r="0" b="0"/>
            <wp:docPr id="109942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5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1B3" w14:textId="264DFA30" w:rsidR="00787A17" w:rsidRDefault="00787A17">
      <w:pPr>
        <w:rPr>
          <w:rFonts w:cs="Times New Roman"/>
          <w:b/>
        </w:rPr>
      </w:pPr>
    </w:p>
    <w:p w14:paraId="05507D86" w14:textId="0AAABB94" w:rsidR="00A76E92" w:rsidRDefault="00A76E92" w:rsidP="00145602">
      <w:pPr>
        <w:rPr>
          <w:rFonts w:cs="Times New Roman"/>
          <w:b/>
        </w:rPr>
      </w:pPr>
      <w:r w:rsidRPr="00A76E92">
        <w:rPr>
          <w:rFonts w:cs="Times New Roman"/>
          <w:b/>
        </w:rPr>
        <w:lastRenderedPageBreak/>
        <w:t xml:space="preserve">2. </w:t>
      </w:r>
      <w:r w:rsidR="00E34614" w:rsidRPr="00E34614">
        <w:rPr>
          <w:rFonts w:cs="Times New Roman"/>
          <w:b/>
        </w:rPr>
        <w:t xml:space="preserve">Manually populate </w:t>
      </w:r>
      <w:proofErr w:type="spellStart"/>
      <w:r w:rsidR="00E34614" w:rsidRPr="00E34614">
        <w:rPr>
          <w:rFonts w:cs="Times New Roman"/>
          <w:b/>
        </w:rPr>
        <w:t>InternID</w:t>
      </w:r>
      <w:proofErr w:type="spellEnd"/>
    </w:p>
    <w:p w14:paraId="613DD624" w14:textId="77777777" w:rsidR="002E1AD0" w:rsidRPr="002E1AD0" w:rsidRDefault="002E1AD0" w:rsidP="002E1AD0">
      <w:pPr>
        <w:rPr>
          <w:rFonts w:cs="Times New Roman"/>
          <w:bCs/>
          <w:lang w:val="en-IN"/>
        </w:rPr>
      </w:pPr>
      <w:r w:rsidRPr="002E1AD0">
        <w:rPr>
          <w:rFonts w:cs="Times New Roman"/>
          <w:bCs/>
          <w:lang w:val="en-IN"/>
        </w:rPr>
        <w:t>INSERT INTO INTERN</w:t>
      </w:r>
    </w:p>
    <w:p w14:paraId="1C4D0CBB" w14:textId="77777777" w:rsidR="002E1AD0" w:rsidRPr="002E1AD0" w:rsidRDefault="002E1AD0" w:rsidP="002E1AD0">
      <w:pPr>
        <w:rPr>
          <w:rFonts w:cs="Times New Roman"/>
          <w:bCs/>
          <w:lang w:val="en-IN"/>
        </w:rPr>
      </w:pPr>
      <w:r w:rsidRPr="002E1AD0">
        <w:rPr>
          <w:rFonts w:cs="Times New Roman"/>
          <w:bCs/>
          <w:lang w:val="en-IN"/>
        </w:rPr>
        <w:t>(</w:t>
      </w:r>
      <w:proofErr w:type="spellStart"/>
      <w:r w:rsidRPr="002E1AD0">
        <w:rPr>
          <w:rFonts w:cs="Times New Roman"/>
          <w:bCs/>
          <w:lang w:val="en-IN"/>
        </w:rPr>
        <w:t>InternID</w:t>
      </w:r>
      <w:proofErr w:type="spellEnd"/>
      <w:r w:rsidRPr="002E1AD0">
        <w:rPr>
          <w:rFonts w:cs="Times New Roman"/>
          <w:bCs/>
          <w:lang w:val="en-IN"/>
        </w:rPr>
        <w:t xml:space="preserve">, </w:t>
      </w:r>
      <w:proofErr w:type="spellStart"/>
      <w:r w:rsidRPr="002E1AD0">
        <w:rPr>
          <w:rFonts w:cs="Times New Roman"/>
          <w:bCs/>
          <w:lang w:val="en-IN"/>
        </w:rPr>
        <w:t>InternName</w:t>
      </w:r>
      <w:proofErr w:type="spellEnd"/>
      <w:r w:rsidRPr="002E1AD0">
        <w:rPr>
          <w:rFonts w:cs="Times New Roman"/>
          <w:bCs/>
          <w:lang w:val="en-IN"/>
        </w:rPr>
        <w:t xml:space="preserve">, Domain, Age, Email, </w:t>
      </w:r>
      <w:proofErr w:type="spellStart"/>
      <w:r w:rsidRPr="002E1AD0">
        <w:rPr>
          <w:rFonts w:cs="Times New Roman"/>
          <w:bCs/>
          <w:lang w:val="en-IN"/>
        </w:rPr>
        <w:t>FacNo</w:t>
      </w:r>
      <w:proofErr w:type="spellEnd"/>
      <w:r w:rsidRPr="002E1AD0">
        <w:rPr>
          <w:rFonts w:cs="Times New Roman"/>
          <w:bCs/>
          <w:lang w:val="en-IN"/>
        </w:rPr>
        <w:t>)</w:t>
      </w:r>
    </w:p>
    <w:p w14:paraId="52EE19C1" w14:textId="77777777" w:rsidR="002E1AD0" w:rsidRPr="002E1AD0" w:rsidRDefault="002E1AD0" w:rsidP="002E1AD0">
      <w:pPr>
        <w:rPr>
          <w:rFonts w:cs="Times New Roman"/>
          <w:bCs/>
          <w:lang w:val="en-IN"/>
        </w:rPr>
      </w:pPr>
      <w:r w:rsidRPr="002E1AD0">
        <w:rPr>
          <w:rFonts w:cs="Times New Roman"/>
          <w:bCs/>
          <w:lang w:val="en-IN"/>
        </w:rPr>
        <w:t>VALUES</w:t>
      </w:r>
    </w:p>
    <w:p w14:paraId="2218ABD9" w14:textId="135EE752" w:rsidR="002E1AD0" w:rsidRDefault="002E1AD0" w:rsidP="002E1AD0">
      <w:pPr>
        <w:rPr>
          <w:rFonts w:cs="Times New Roman"/>
          <w:bCs/>
          <w:lang w:val="en-IN"/>
        </w:rPr>
      </w:pPr>
      <w:r w:rsidRPr="002E1AD0">
        <w:rPr>
          <w:rFonts w:cs="Times New Roman"/>
          <w:bCs/>
          <w:lang w:val="en-IN"/>
        </w:rPr>
        <w:t>(400, 'Arun', 'Cyber Security', 22, 'arun@gmail.com', 203);</w:t>
      </w:r>
    </w:p>
    <w:p w14:paraId="4662DA69" w14:textId="77777777" w:rsidR="002E1AD0" w:rsidRDefault="002E1AD0" w:rsidP="002E1AD0">
      <w:pPr>
        <w:rPr>
          <w:rFonts w:cs="Times New Roman"/>
          <w:bCs/>
          <w:lang w:val="en-IN"/>
        </w:rPr>
      </w:pPr>
    </w:p>
    <w:p w14:paraId="19080BCA" w14:textId="69E3742A" w:rsidR="002E1AD0" w:rsidRDefault="002E1AD0" w:rsidP="002E1AD0">
      <w:pPr>
        <w:rPr>
          <w:rFonts w:cs="Times New Roman"/>
          <w:bCs/>
          <w:lang w:val="en-IN"/>
        </w:rPr>
      </w:pPr>
      <w:r w:rsidRPr="002E1AD0">
        <w:rPr>
          <w:rFonts w:cs="Times New Roman"/>
          <w:bCs/>
          <w:lang w:val="en-IN"/>
        </w:rPr>
        <w:t>SELECT * FROM INTERN;</w:t>
      </w:r>
    </w:p>
    <w:p w14:paraId="101AAE15" w14:textId="3382202A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779C0C50" w:rsidR="00787A17" w:rsidRDefault="002E1AD0">
      <w:pPr>
        <w:rPr>
          <w:rFonts w:cs="Times New Roman"/>
        </w:rPr>
      </w:pPr>
      <w:r w:rsidRPr="002E1AD0">
        <w:rPr>
          <w:rFonts w:cs="Times New Roman"/>
        </w:rPr>
        <w:drawing>
          <wp:inline distT="0" distB="0" distL="0" distR="0" wp14:anchorId="38914C3A" wp14:editId="39262DF4">
            <wp:extent cx="4580017" cy="1196444"/>
            <wp:effectExtent l="0" t="0" r="0" b="3810"/>
            <wp:docPr id="161649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3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1ABAEB9B" w14:textId="62A76FF5" w:rsidR="00776693" w:rsidRDefault="00000000" w:rsidP="00776693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3. </w:t>
      </w:r>
      <w:r w:rsidR="002E1AD0" w:rsidRPr="002E1AD0">
        <w:rPr>
          <w:rFonts w:cs="Times New Roman"/>
          <w:b/>
        </w:rPr>
        <w:t>Drop AUTO_INCREMENT</w:t>
      </w:r>
    </w:p>
    <w:p w14:paraId="546FDF31" w14:textId="77777777" w:rsidR="002E1AD0" w:rsidRPr="002E1AD0" w:rsidRDefault="002E1AD0" w:rsidP="002E1AD0">
      <w:pPr>
        <w:rPr>
          <w:rFonts w:cs="Times New Roman"/>
          <w:bCs/>
        </w:rPr>
      </w:pPr>
      <w:r w:rsidRPr="002E1AD0">
        <w:rPr>
          <w:rFonts w:cs="Times New Roman"/>
          <w:bCs/>
        </w:rPr>
        <w:t>ALTER TABLE INTERN</w:t>
      </w:r>
    </w:p>
    <w:p w14:paraId="782511C3" w14:textId="62D24413" w:rsidR="00776693" w:rsidRDefault="002E1AD0" w:rsidP="002E1AD0">
      <w:pPr>
        <w:rPr>
          <w:rFonts w:cs="Times New Roman"/>
          <w:bCs/>
        </w:rPr>
      </w:pPr>
      <w:r w:rsidRPr="002E1AD0">
        <w:rPr>
          <w:rFonts w:cs="Times New Roman"/>
          <w:bCs/>
        </w:rPr>
        <w:t xml:space="preserve">MODIFY </w:t>
      </w:r>
      <w:proofErr w:type="spellStart"/>
      <w:r w:rsidRPr="002E1AD0">
        <w:rPr>
          <w:rFonts w:cs="Times New Roman"/>
          <w:bCs/>
        </w:rPr>
        <w:t>InternID</w:t>
      </w:r>
      <w:proofErr w:type="spellEnd"/>
      <w:r w:rsidRPr="002E1AD0">
        <w:rPr>
          <w:rFonts w:cs="Times New Roman"/>
          <w:bCs/>
        </w:rPr>
        <w:t xml:space="preserve"> INT;</w:t>
      </w:r>
    </w:p>
    <w:p w14:paraId="269838F1" w14:textId="4C6F5C5E" w:rsidR="002E1AD0" w:rsidRDefault="002E1AD0" w:rsidP="002E1AD0">
      <w:pPr>
        <w:rPr>
          <w:rFonts w:cs="Times New Roman"/>
          <w:bCs/>
        </w:rPr>
      </w:pPr>
      <w:r w:rsidRPr="002E1AD0">
        <w:rPr>
          <w:rFonts w:cs="Times New Roman"/>
          <w:bCs/>
        </w:rPr>
        <w:t>SELECT * FROM INTERN;</w:t>
      </w:r>
    </w:p>
    <w:p w14:paraId="54C22B1D" w14:textId="77777777" w:rsidR="002E1AD0" w:rsidRDefault="002E1AD0" w:rsidP="002E1AD0">
      <w:pPr>
        <w:rPr>
          <w:rFonts w:cs="Times New Roman"/>
          <w:bCs/>
        </w:rPr>
      </w:pPr>
    </w:p>
    <w:p w14:paraId="10733497" w14:textId="7B88F6DD" w:rsidR="00787A17" w:rsidRDefault="00000000" w:rsidP="00A76E92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2EB54931" w14:textId="7E2961B1" w:rsidR="00787A17" w:rsidRDefault="002E1AD0">
      <w:pPr>
        <w:rPr>
          <w:rFonts w:cs="Times New Roman"/>
        </w:rPr>
      </w:pPr>
      <w:r w:rsidRPr="002E1AD0">
        <w:rPr>
          <w:rFonts w:cs="Times New Roman"/>
        </w:rPr>
        <w:drawing>
          <wp:inline distT="0" distB="0" distL="0" distR="0" wp14:anchorId="1495C9BA" wp14:editId="516892F3">
            <wp:extent cx="4572396" cy="1150720"/>
            <wp:effectExtent l="0" t="0" r="0" b="0"/>
            <wp:docPr id="2701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3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973" w14:textId="77777777" w:rsidR="00787A17" w:rsidRDefault="00787A17">
      <w:pPr>
        <w:rPr>
          <w:rFonts w:cs="Times New Roman"/>
        </w:rPr>
      </w:pPr>
    </w:p>
    <w:p w14:paraId="108A6835" w14:textId="62B59A2D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RESULT:</w:t>
      </w:r>
    </w:p>
    <w:p w14:paraId="1C60B84B" w14:textId="77777777" w:rsidR="002E1AD0" w:rsidRPr="002E1AD0" w:rsidRDefault="002E1AD0" w:rsidP="002E1AD0">
      <w:pPr>
        <w:rPr>
          <w:rFonts w:cs="Times New Roman"/>
          <w:lang w:val="en-IN"/>
        </w:rPr>
      </w:pPr>
      <w:r w:rsidRPr="002E1AD0">
        <w:rPr>
          <w:rFonts w:cs="Times New Roman"/>
          <w:lang w:val="en-IN"/>
        </w:rPr>
        <w:t xml:space="preserve">Thus, the AUTO_INCREMENT sequence was successfully applied to the </w:t>
      </w:r>
      <w:proofErr w:type="spellStart"/>
      <w:r w:rsidRPr="002E1AD0">
        <w:rPr>
          <w:rFonts w:cs="Times New Roman"/>
          <w:lang w:val="en-IN"/>
        </w:rPr>
        <w:t>InternID</w:t>
      </w:r>
      <w:proofErr w:type="spellEnd"/>
      <w:r w:rsidRPr="002E1AD0">
        <w:rPr>
          <w:rFonts w:cs="Times New Roman"/>
          <w:lang w:val="en-IN"/>
        </w:rPr>
        <w:t xml:space="preserve"> column of the INTERN table. Records were inserted using automatically generated and manually assigned IDs, and the AUTO_INCREMENT property was successfully removed.</w:t>
      </w:r>
    </w:p>
    <w:p w14:paraId="4928A8ED" w14:textId="33DA5ED4" w:rsidR="00787A17" w:rsidRDefault="00787A17">
      <w:pPr>
        <w:rPr>
          <w:rFonts w:cs="Times New Roman"/>
        </w:rPr>
      </w:pP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77508" w14:textId="77777777" w:rsidR="004A43D3" w:rsidRDefault="004A43D3">
      <w:pPr>
        <w:spacing w:line="240" w:lineRule="auto"/>
      </w:pPr>
      <w:r>
        <w:separator/>
      </w:r>
    </w:p>
  </w:endnote>
  <w:endnote w:type="continuationSeparator" w:id="0">
    <w:p w14:paraId="3DC184A5" w14:textId="77777777" w:rsidR="004A43D3" w:rsidRDefault="004A43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27EC6" w14:textId="77777777" w:rsidR="004A43D3" w:rsidRDefault="004A43D3">
      <w:pPr>
        <w:spacing w:after="0"/>
      </w:pPr>
      <w:r>
        <w:separator/>
      </w:r>
    </w:p>
  </w:footnote>
  <w:footnote w:type="continuationSeparator" w:id="0">
    <w:p w14:paraId="4ED1EF45" w14:textId="77777777" w:rsidR="004A43D3" w:rsidRDefault="004A43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A4EA5"/>
    <w:multiLevelType w:val="hybridMultilevel"/>
    <w:tmpl w:val="C8BE9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82D94"/>
    <w:multiLevelType w:val="hybridMultilevel"/>
    <w:tmpl w:val="D9BEE5D8"/>
    <w:lvl w:ilvl="0" w:tplc="A1F4AB02">
      <w:numFmt w:val="bullet"/>
      <w:lvlText w:val="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AD293C"/>
    <w:multiLevelType w:val="multilevel"/>
    <w:tmpl w:val="31AC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15"/>
  </w:num>
  <w:num w:numId="8" w16cid:durableId="699357316">
    <w:abstractNumId w:val="8"/>
  </w:num>
  <w:num w:numId="9" w16cid:durableId="601450876">
    <w:abstractNumId w:val="10"/>
  </w:num>
  <w:num w:numId="10" w16cid:durableId="304704970">
    <w:abstractNumId w:val="9"/>
  </w:num>
  <w:num w:numId="11" w16cid:durableId="136845692">
    <w:abstractNumId w:val="12"/>
  </w:num>
  <w:num w:numId="12" w16cid:durableId="1331710677">
    <w:abstractNumId w:val="6"/>
  </w:num>
  <w:num w:numId="13" w16cid:durableId="1917132673">
    <w:abstractNumId w:val="13"/>
  </w:num>
  <w:num w:numId="14" w16cid:durableId="1145929560">
    <w:abstractNumId w:val="7"/>
  </w:num>
  <w:num w:numId="15" w16cid:durableId="868299499">
    <w:abstractNumId w:val="11"/>
  </w:num>
  <w:num w:numId="16" w16cid:durableId="461775548">
    <w:abstractNumId w:val="14"/>
  </w:num>
  <w:num w:numId="17" w16cid:durableId="15692638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2046C"/>
    <w:rsid w:val="00034616"/>
    <w:rsid w:val="000350EC"/>
    <w:rsid w:val="0006063C"/>
    <w:rsid w:val="0008723B"/>
    <w:rsid w:val="001258C8"/>
    <w:rsid w:val="00145602"/>
    <w:rsid w:val="0015074B"/>
    <w:rsid w:val="0016609B"/>
    <w:rsid w:val="001B50CE"/>
    <w:rsid w:val="00260730"/>
    <w:rsid w:val="00263663"/>
    <w:rsid w:val="0029639D"/>
    <w:rsid w:val="002A2DE5"/>
    <w:rsid w:val="002C6086"/>
    <w:rsid w:val="002C6A32"/>
    <w:rsid w:val="002E1AD0"/>
    <w:rsid w:val="00326F90"/>
    <w:rsid w:val="003D74CC"/>
    <w:rsid w:val="003F4CA6"/>
    <w:rsid w:val="00452228"/>
    <w:rsid w:val="00481F58"/>
    <w:rsid w:val="004A43D3"/>
    <w:rsid w:val="004C6290"/>
    <w:rsid w:val="005C493F"/>
    <w:rsid w:val="00680570"/>
    <w:rsid w:val="006B51C4"/>
    <w:rsid w:val="006C3202"/>
    <w:rsid w:val="00740B40"/>
    <w:rsid w:val="00776693"/>
    <w:rsid w:val="00787A17"/>
    <w:rsid w:val="007F0241"/>
    <w:rsid w:val="00805C25"/>
    <w:rsid w:val="008A4729"/>
    <w:rsid w:val="008E138E"/>
    <w:rsid w:val="00954052"/>
    <w:rsid w:val="00A76E92"/>
    <w:rsid w:val="00AA1D8D"/>
    <w:rsid w:val="00B4476D"/>
    <w:rsid w:val="00B47730"/>
    <w:rsid w:val="00B948FF"/>
    <w:rsid w:val="00BF63DE"/>
    <w:rsid w:val="00C246CA"/>
    <w:rsid w:val="00C95ABD"/>
    <w:rsid w:val="00CB0664"/>
    <w:rsid w:val="00D473E5"/>
    <w:rsid w:val="00D56667"/>
    <w:rsid w:val="00D57A27"/>
    <w:rsid w:val="00DA47A7"/>
    <w:rsid w:val="00DB4BE7"/>
    <w:rsid w:val="00E053A9"/>
    <w:rsid w:val="00E34614"/>
    <w:rsid w:val="00E578D1"/>
    <w:rsid w:val="00E57CF6"/>
    <w:rsid w:val="00EC059D"/>
    <w:rsid w:val="00FC693F"/>
    <w:rsid w:val="00FE4329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2026-08-28T15:33:00Z</dcterms:created>
  <dcterms:modified xsi:type="dcterms:W3CDTF">2026-08-28T15:33:00Z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