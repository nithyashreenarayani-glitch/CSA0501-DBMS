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7FC7F" w14:textId="77777777" w:rsidR="00787A17" w:rsidRDefault="00000000" w:rsidP="00680570">
      <w:pPr>
        <w:ind w:firstLine="720"/>
        <w:jc w:val="center"/>
      </w:pPr>
      <w:r>
        <w:rPr>
          <w:b/>
          <w:sz w:val="28"/>
        </w:rPr>
        <w:t>CSA0501-DATABASE MANAGEMENT SYSTEMS</w:t>
      </w:r>
    </w:p>
    <w:p w14:paraId="467E679B" w14:textId="3008C77D" w:rsidR="00787A17" w:rsidRDefault="00000000">
      <w:pPr>
        <w:jc w:val="center"/>
      </w:pPr>
      <w:r>
        <w:rPr>
          <w:b/>
        </w:rPr>
        <w:t>LAB EXPERIMENTS</w:t>
      </w:r>
      <w:r>
        <w:t xml:space="preserve">                              DATE: 1</w:t>
      </w:r>
      <w:r w:rsidR="002A2DE5">
        <w:t>7</w:t>
      </w:r>
      <w:r>
        <w:t>-0</w:t>
      </w:r>
      <w:r w:rsidR="002A2DE5">
        <w:t>8</w:t>
      </w:r>
      <w:r>
        <w:t>-2026</w:t>
      </w:r>
    </w:p>
    <w:p w14:paraId="7A598C7B" w14:textId="77777777" w:rsidR="00787A17" w:rsidRDefault="00787A17"/>
    <w:p w14:paraId="586F4F75" w14:textId="6257680A" w:rsidR="00787A17" w:rsidRDefault="00000000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EXPERIMENT </w:t>
      </w:r>
      <w:r w:rsidR="00452228">
        <w:rPr>
          <w:rFonts w:ascii="Times New Roman" w:hAnsi="Times New Roman" w:cs="Times New Roman"/>
        </w:rPr>
        <w:t>1</w:t>
      </w:r>
      <w:r w:rsidR="00151A89">
        <w:rPr>
          <w:rFonts w:ascii="Times New Roman" w:hAnsi="Times New Roman" w:cs="Times New Roman"/>
        </w:rPr>
        <w:t>5</w:t>
      </w:r>
      <w:r w:rsidR="00B948FF">
        <w:rPr>
          <w:rFonts w:ascii="Times New Roman" w:hAnsi="Times New Roman" w:cs="Times New Roman"/>
        </w:rPr>
        <w:t xml:space="preserve"> </w:t>
      </w:r>
      <w:r w:rsidR="008A0448">
        <w:rPr>
          <w:rFonts w:ascii="Times New Roman" w:hAnsi="Times New Roman" w:cs="Times New Roman"/>
        </w:rPr>
        <w:t xml:space="preserve">- </w:t>
      </w:r>
      <w:r w:rsidR="00151A89" w:rsidRPr="00151A89">
        <w:rPr>
          <w:rFonts w:ascii="Times New Roman" w:hAnsi="Times New Roman" w:cs="Times New Roman"/>
        </w:rPr>
        <w:t>DCL COMMANDS – GRANT, REVOKE</w:t>
      </w:r>
    </w:p>
    <w:p w14:paraId="41481040" w14:textId="77777777" w:rsidR="00787A17" w:rsidRDefault="00787A17"/>
    <w:p w14:paraId="04A42B70" w14:textId="77777777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AIM:</w:t>
      </w:r>
    </w:p>
    <w:p w14:paraId="299A2F4E" w14:textId="6882C71D" w:rsidR="00151A89" w:rsidRDefault="00151A89">
      <w:pPr>
        <w:pStyle w:val="Heading3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151A89">
        <w:rPr>
          <w:rFonts w:ascii="Times New Roman" w:hAnsi="Times New Roman" w:cs="Times New Roman"/>
          <w:b w:val="0"/>
          <w:bCs w:val="0"/>
          <w:color w:val="000000" w:themeColor="text1"/>
        </w:rPr>
        <w:t>To learn and implement DCL commands such as GRANT and REVOKE to control user privileges on the existing database tables.</w:t>
      </w:r>
    </w:p>
    <w:p w14:paraId="410AEE73" w14:textId="4628E306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PROCEDURE:</w:t>
      </w:r>
    </w:p>
    <w:p w14:paraId="17BA0F3D" w14:textId="564C2C7C" w:rsidR="00151A89" w:rsidRPr="00151A89" w:rsidRDefault="00151A89" w:rsidP="00151A89">
      <w:pPr>
        <w:pStyle w:val="Heading3"/>
        <w:numPr>
          <w:ilvl w:val="0"/>
          <w:numId w:val="20"/>
        </w:numPr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</w:pPr>
      <w:r w:rsidRPr="00151A89"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  <w:t xml:space="preserve">Create a new database user. </w:t>
      </w:r>
    </w:p>
    <w:p w14:paraId="57E756EC" w14:textId="734F2B91" w:rsidR="00151A89" w:rsidRPr="00151A89" w:rsidRDefault="00151A89" w:rsidP="00151A89">
      <w:pPr>
        <w:pStyle w:val="Heading3"/>
        <w:numPr>
          <w:ilvl w:val="0"/>
          <w:numId w:val="20"/>
        </w:numPr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</w:pPr>
      <w:r w:rsidRPr="00151A89"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  <w:t xml:space="preserve">Grant privileges to the user for the required tables. </w:t>
      </w:r>
    </w:p>
    <w:p w14:paraId="60FE8BAD" w14:textId="3F475768" w:rsidR="00151A89" w:rsidRPr="00151A89" w:rsidRDefault="00151A89" w:rsidP="00151A89">
      <w:pPr>
        <w:pStyle w:val="Heading3"/>
        <w:numPr>
          <w:ilvl w:val="0"/>
          <w:numId w:val="20"/>
        </w:numPr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</w:pPr>
      <w:r w:rsidRPr="00151A89"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  <w:t xml:space="preserve">Check the privileges granted to the user. </w:t>
      </w:r>
    </w:p>
    <w:p w14:paraId="204153ED" w14:textId="2EF102D4" w:rsidR="00151A89" w:rsidRPr="00151A89" w:rsidRDefault="00151A89" w:rsidP="00151A89">
      <w:pPr>
        <w:pStyle w:val="Heading3"/>
        <w:numPr>
          <w:ilvl w:val="0"/>
          <w:numId w:val="20"/>
        </w:numPr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</w:pPr>
      <w:r w:rsidRPr="00151A89"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  <w:t xml:space="preserve">Revoke a privilege from the user. </w:t>
      </w:r>
    </w:p>
    <w:p w14:paraId="6B1609C7" w14:textId="6F0654E2" w:rsidR="00151A89" w:rsidRPr="00151A89" w:rsidRDefault="00151A89" w:rsidP="00151A89">
      <w:pPr>
        <w:pStyle w:val="Heading3"/>
        <w:numPr>
          <w:ilvl w:val="0"/>
          <w:numId w:val="20"/>
        </w:numPr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151A89"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  <w:t>Verify the privileges after revoking.</w:t>
      </w:r>
    </w:p>
    <w:p w14:paraId="2DD873FC" w14:textId="7F44AB09" w:rsidR="00787A17" w:rsidRDefault="00000000">
      <w:pPr>
        <w:pStyle w:val="Heading3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PROGRAM</w:t>
      </w:r>
      <w:r w:rsidR="008A044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:</w:t>
      </w:r>
      <w:proofErr w:type="gramEnd"/>
    </w:p>
    <w:p w14:paraId="41491A6F" w14:textId="77777777" w:rsidR="000146E3" w:rsidRDefault="000146E3" w:rsidP="000146E3">
      <w:r>
        <w:t>CREATE USER '</w:t>
      </w:r>
      <w:proofErr w:type="spellStart"/>
      <w:r>
        <w:t>labuser</w:t>
      </w:r>
      <w:proofErr w:type="spellEnd"/>
      <w:r>
        <w:t>'@'localhost'</w:t>
      </w:r>
    </w:p>
    <w:p w14:paraId="2C87E566" w14:textId="77777777" w:rsidR="000146E3" w:rsidRDefault="000146E3" w:rsidP="000146E3">
      <w:r>
        <w:t>IDENTIFIED BY 'Lab@123';</w:t>
      </w:r>
    </w:p>
    <w:p w14:paraId="7478420F" w14:textId="77777777" w:rsidR="000146E3" w:rsidRDefault="000146E3" w:rsidP="000146E3"/>
    <w:p w14:paraId="448B28A5" w14:textId="77777777" w:rsidR="000146E3" w:rsidRDefault="000146E3" w:rsidP="000146E3">
      <w:r>
        <w:t>GRANT SELECT, INSERT, UPDATE</w:t>
      </w:r>
    </w:p>
    <w:p w14:paraId="29A30AB3" w14:textId="77777777" w:rsidR="000146E3" w:rsidRDefault="000146E3" w:rsidP="000146E3">
      <w:r>
        <w:t>ON INTERN.INTERN</w:t>
      </w:r>
    </w:p>
    <w:p w14:paraId="6EDE36D0" w14:textId="77777777" w:rsidR="000146E3" w:rsidRDefault="000146E3" w:rsidP="000146E3">
      <w:r>
        <w:t>TO '</w:t>
      </w:r>
      <w:proofErr w:type="spellStart"/>
      <w:r>
        <w:t>labuser</w:t>
      </w:r>
      <w:proofErr w:type="spellEnd"/>
      <w:r>
        <w:t>'@'localhost';</w:t>
      </w:r>
    </w:p>
    <w:p w14:paraId="5DE9B5D5" w14:textId="77777777" w:rsidR="000146E3" w:rsidRDefault="000146E3" w:rsidP="000146E3"/>
    <w:p w14:paraId="69F19859" w14:textId="77777777" w:rsidR="000146E3" w:rsidRDefault="000146E3" w:rsidP="000146E3">
      <w:r>
        <w:t>GRANT SELECT</w:t>
      </w:r>
    </w:p>
    <w:p w14:paraId="746E84B7" w14:textId="77777777" w:rsidR="000146E3" w:rsidRDefault="000146E3" w:rsidP="000146E3">
      <w:r>
        <w:t>ON INTERN.DEPARTMENT</w:t>
      </w:r>
    </w:p>
    <w:p w14:paraId="4EE66062" w14:textId="77777777" w:rsidR="000146E3" w:rsidRDefault="000146E3" w:rsidP="000146E3">
      <w:r>
        <w:t>TO '</w:t>
      </w:r>
      <w:proofErr w:type="spellStart"/>
      <w:r>
        <w:t>labuser</w:t>
      </w:r>
      <w:proofErr w:type="spellEnd"/>
      <w:r>
        <w:t>'@'localhost';</w:t>
      </w:r>
    </w:p>
    <w:p w14:paraId="770C6BD6" w14:textId="77777777" w:rsidR="000146E3" w:rsidRDefault="000146E3" w:rsidP="000146E3"/>
    <w:p w14:paraId="3291E196" w14:textId="77777777" w:rsidR="000146E3" w:rsidRDefault="000146E3" w:rsidP="000146E3">
      <w:r>
        <w:lastRenderedPageBreak/>
        <w:t>GRANT SELECT</w:t>
      </w:r>
    </w:p>
    <w:p w14:paraId="21880040" w14:textId="77777777" w:rsidR="000146E3" w:rsidRDefault="000146E3" w:rsidP="000146E3">
      <w:r>
        <w:t>ON INTERN.FACULTY</w:t>
      </w:r>
    </w:p>
    <w:p w14:paraId="797E5909" w14:textId="77777777" w:rsidR="000146E3" w:rsidRDefault="000146E3" w:rsidP="000146E3">
      <w:r>
        <w:t>TO '</w:t>
      </w:r>
      <w:proofErr w:type="spellStart"/>
      <w:r>
        <w:t>labuser</w:t>
      </w:r>
      <w:proofErr w:type="spellEnd"/>
      <w:r>
        <w:t>'@'localhost';</w:t>
      </w:r>
    </w:p>
    <w:p w14:paraId="7F2A9A8A" w14:textId="77777777" w:rsidR="000146E3" w:rsidRDefault="000146E3" w:rsidP="000146E3"/>
    <w:p w14:paraId="20778C1B" w14:textId="77777777" w:rsidR="000146E3" w:rsidRDefault="000146E3" w:rsidP="000146E3">
      <w:r>
        <w:t>GRANT SELECT</w:t>
      </w:r>
    </w:p>
    <w:p w14:paraId="2546B7E9" w14:textId="77777777" w:rsidR="000146E3" w:rsidRDefault="000146E3" w:rsidP="000146E3">
      <w:r>
        <w:t>ON INTERN.PROJECTS</w:t>
      </w:r>
    </w:p>
    <w:p w14:paraId="250A1FCA" w14:textId="77777777" w:rsidR="000146E3" w:rsidRDefault="000146E3" w:rsidP="000146E3">
      <w:r>
        <w:t>TO '</w:t>
      </w:r>
      <w:proofErr w:type="spellStart"/>
      <w:r>
        <w:t>labuser</w:t>
      </w:r>
      <w:proofErr w:type="spellEnd"/>
      <w:r>
        <w:t>'@'localhost';</w:t>
      </w:r>
    </w:p>
    <w:p w14:paraId="1072606D" w14:textId="77777777" w:rsidR="000146E3" w:rsidRDefault="000146E3" w:rsidP="000146E3"/>
    <w:p w14:paraId="0EE9F97C" w14:textId="77777777" w:rsidR="000146E3" w:rsidRDefault="000146E3" w:rsidP="000146E3">
      <w:r>
        <w:t>GRANT SELECT</w:t>
      </w:r>
    </w:p>
    <w:p w14:paraId="4114D341" w14:textId="77777777" w:rsidR="000146E3" w:rsidRDefault="000146E3" w:rsidP="000146E3">
      <w:r>
        <w:t>ON INTERN.INTERN_EMP_INFO</w:t>
      </w:r>
    </w:p>
    <w:p w14:paraId="56F929D9" w14:textId="77777777" w:rsidR="000146E3" w:rsidRDefault="000146E3" w:rsidP="000146E3">
      <w:r>
        <w:t>TO '</w:t>
      </w:r>
      <w:proofErr w:type="spellStart"/>
      <w:r>
        <w:t>labuser</w:t>
      </w:r>
      <w:proofErr w:type="spellEnd"/>
      <w:r>
        <w:t>'@'localhost';</w:t>
      </w:r>
    </w:p>
    <w:p w14:paraId="2FC73D61" w14:textId="77777777" w:rsidR="000146E3" w:rsidRDefault="000146E3" w:rsidP="000146E3"/>
    <w:p w14:paraId="4424D22C" w14:textId="098A7A06" w:rsidR="000146E3" w:rsidRPr="000146E3" w:rsidRDefault="000146E3" w:rsidP="000146E3">
      <w:r>
        <w:t>SHOW GRANTS FOR '</w:t>
      </w:r>
      <w:proofErr w:type="spellStart"/>
      <w:r>
        <w:t>labuser</w:t>
      </w:r>
      <w:proofErr w:type="spellEnd"/>
      <w:r>
        <w:t>'@'localhost';</w:t>
      </w:r>
    </w:p>
    <w:p w14:paraId="1A81C3E3" w14:textId="77777777" w:rsidR="000146E3" w:rsidRDefault="000146E3">
      <w:pPr>
        <w:rPr>
          <w:b/>
          <w:bCs/>
          <w:color w:val="4F81BD" w:themeColor="accent1"/>
        </w:rPr>
      </w:pPr>
    </w:p>
    <w:p w14:paraId="3A0295E9" w14:textId="28E5FF59" w:rsidR="00787A17" w:rsidRDefault="00000000">
      <w:pPr>
        <w:rPr>
          <w:rFonts w:cs="Times New Roman"/>
          <w:b/>
        </w:rPr>
      </w:pPr>
      <w:r>
        <w:rPr>
          <w:rFonts w:cs="Times New Roman"/>
          <w:b/>
        </w:rPr>
        <w:t>OUTPUT:</w:t>
      </w:r>
    </w:p>
    <w:p w14:paraId="103DF1B3" w14:textId="5FE11C04" w:rsidR="00787A17" w:rsidRDefault="000146E3">
      <w:pPr>
        <w:rPr>
          <w:rFonts w:cs="Times New Roman"/>
          <w:b/>
        </w:rPr>
      </w:pPr>
      <w:r w:rsidRPr="000146E3">
        <w:rPr>
          <w:rFonts w:cs="Times New Roman"/>
          <w:b/>
        </w:rPr>
        <w:drawing>
          <wp:inline distT="0" distB="0" distL="0" distR="0" wp14:anchorId="59FCB04D" wp14:editId="4E04548F">
            <wp:extent cx="2415749" cy="876376"/>
            <wp:effectExtent l="0" t="0" r="3810" b="0"/>
            <wp:docPr id="46479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90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0E18" w14:textId="77777777" w:rsidR="000146E3" w:rsidRDefault="000146E3">
      <w:pPr>
        <w:rPr>
          <w:rFonts w:cs="Times New Roman"/>
          <w:b/>
        </w:rPr>
      </w:pPr>
    </w:p>
    <w:p w14:paraId="1B0B83E4" w14:textId="77777777" w:rsidR="000146E3" w:rsidRPr="000146E3" w:rsidRDefault="000146E3" w:rsidP="000146E3">
      <w:pPr>
        <w:rPr>
          <w:rFonts w:cs="Times New Roman"/>
          <w:bCs/>
        </w:rPr>
      </w:pPr>
      <w:r w:rsidRPr="000146E3">
        <w:rPr>
          <w:rFonts w:cs="Times New Roman"/>
          <w:bCs/>
        </w:rPr>
        <w:t xml:space="preserve">REVOKE </w:t>
      </w:r>
      <w:proofErr w:type="gramStart"/>
      <w:r w:rsidRPr="000146E3">
        <w:rPr>
          <w:rFonts w:cs="Times New Roman"/>
          <w:bCs/>
        </w:rPr>
        <w:t>INSERT,UPDATE</w:t>
      </w:r>
      <w:proofErr w:type="gramEnd"/>
    </w:p>
    <w:p w14:paraId="23CF8AE3" w14:textId="77777777" w:rsidR="000146E3" w:rsidRPr="000146E3" w:rsidRDefault="000146E3" w:rsidP="000146E3">
      <w:pPr>
        <w:rPr>
          <w:rFonts w:cs="Times New Roman"/>
          <w:bCs/>
        </w:rPr>
      </w:pPr>
      <w:r w:rsidRPr="000146E3">
        <w:rPr>
          <w:rFonts w:cs="Times New Roman"/>
          <w:bCs/>
        </w:rPr>
        <w:t>ON INTERN.INTERN</w:t>
      </w:r>
    </w:p>
    <w:p w14:paraId="110A767D" w14:textId="6C0FDDC2" w:rsidR="000146E3" w:rsidRDefault="000146E3" w:rsidP="000146E3">
      <w:pPr>
        <w:rPr>
          <w:rFonts w:cs="Times New Roman"/>
          <w:bCs/>
        </w:rPr>
      </w:pPr>
      <w:r w:rsidRPr="000146E3">
        <w:rPr>
          <w:rFonts w:cs="Times New Roman"/>
          <w:bCs/>
        </w:rPr>
        <w:t>FROM '</w:t>
      </w:r>
      <w:proofErr w:type="spellStart"/>
      <w:r w:rsidRPr="000146E3">
        <w:rPr>
          <w:rFonts w:cs="Times New Roman"/>
          <w:bCs/>
        </w:rPr>
        <w:t>labuser</w:t>
      </w:r>
      <w:proofErr w:type="spellEnd"/>
      <w:r w:rsidRPr="000146E3">
        <w:rPr>
          <w:rFonts w:cs="Times New Roman"/>
          <w:bCs/>
        </w:rPr>
        <w:t>'@'localhost';</w:t>
      </w:r>
    </w:p>
    <w:p w14:paraId="2A03B099" w14:textId="46374085" w:rsidR="000146E3" w:rsidRPr="000146E3" w:rsidRDefault="000146E3" w:rsidP="000146E3">
      <w:pPr>
        <w:rPr>
          <w:rFonts w:cs="Times New Roman"/>
          <w:b/>
        </w:rPr>
      </w:pPr>
      <w:r w:rsidRPr="000146E3">
        <w:rPr>
          <w:rFonts w:cs="Times New Roman"/>
          <w:b/>
        </w:rPr>
        <w:t>OUTPUT:</w:t>
      </w:r>
    </w:p>
    <w:p w14:paraId="00E4E5D8" w14:textId="6B227866" w:rsidR="000146E3" w:rsidRDefault="000146E3" w:rsidP="000146E3">
      <w:pPr>
        <w:rPr>
          <w:rFonts w:cs="Times New Roman"/>
          <w:bCs/>
        </w:rPr>
      </w:pPr>
      <w:r w:rsidRPr="000146E3">
        <w:rPr>
          <w:rFonts w:cs="Times New Roman"/>
          <w:bCs/>
        </w:rPr>
        <w:lastRenderedPageBreak/>
        <w:drawing>
          <wp:inline distT="0" distB="0" distL="0" distR="0" wp14:anchorId="2471D1C0" wp14:editId="3D886D6B">
            <wp:extent cx="2453853" cy="853514"/>
            <wp:effectExtent l="0" t="0" r="3810" b="3810"/>
            <wp:docPr id="103642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244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2F203" w14:textId="77777777" w:rsidR="000146E3" w:rsidRPr="000146E3" w:rsidRDefault="000146E3" w:rsidP="000146E3">
      <w:pPr>
        <w:rPr>
          <w:rFonts w:cs="Times New Roman"/>
          <w:bCs/>
        </w:rPr>
      </w:pPr>
      <w:r w:rsidRPr="000146E3">
        <w:rPr>
          <w:rFonts w:cs="Times New Roman"/>
          <w:bCs/>
        </w:rPr>
        <w:t xml:space="preserve">REVOKE </w:t>
      </w:r>
      <w:proofErr w:type="gramStart"/>
      <w:r w:rsidRPr="000146E3">
        <w:rPr>
          <w:rFonts w:cs="Times New Roman"/>
          <w:bCs/>
        </w:rPr>
        <w:t>INSERT,UPDATE</w:t>
      </w:r>
      <w:proofErr w:type="gramEnd"/>
      <w:r w:rsidRPr="000146E3">
        <w:rPr>
          <w:rFonts w:cs="Times New Roman"/>
          <w:bCs/>
        </w:rPr>
        <w:t>,SELECT</w:t>
      </w:r>
    </w:p>
    <w:p w14:paraId="09CB1A3C" w14:textId="77777777" w:rsidR="000146E3" w:rsidRPr="000146E3" w:rsidRDefault="000146E3" w:rsidP="000146E3">
      <w:pPr>
        <w:rPr>
          <w:rFonts w:cs="Times New Roman"/>
          <w:bCs/>
        </w:rPr>
      </w:pPr>
      <w:r w:rsidRPr="000146E3">
        <w:rPr>
          <w:rFonts w:cs="Times New Roman"/>
          <w:bCs/>
        </w:rPr>
        <w:t>ON INTERN.INTERN</w:t>
      </w:r>
    </w:p>
    <w:p w14:paraId="3429F79E" w14:textId="04F3538A" w:rsidR="000146E3" w:rsidRPr="000146E3" w:rsidRDefault="000146E3" w:rsidP="000146E3">
      <w:pPr>
        <w:rPr>
          <w:rFonts w:cs="Times New Roman"/>
          <w:bCs/>
        </w:rPr>
      </w:pPr>
      <w:r w:rsidRPr="000146E3">
        <w:rPr>
          <w:rFonts w:cs="Times New Roman"/>
          <w:bCs/>
        </w:rPr>
        <w:t>FROM '</w:t>
      </w:r>
      <w:proofErr w:type="spellStart"/>
      <w:r w:rsidRPr="000146E3">
        <w:rPr>
          <w:rFonts w:cs="Times New Roman"/>
          <w:bCs/>
        </w:rPr>
        <w:t>labuser</w:t>
      </w:r>
      <w:proofErr w:type="spellEnd"/>
      <w:r w:rsidRPr="000146E3">
        <w:rPr>
          <w:rFonts w:cs="Times New Roman"/>
          <w:bCs/>
        </w:rPr>
        <w:t>'@'localhost';</w:t>
      </w:r>
    </w:p>
    <w:p w14:paraId="1B1357EB" w14:textId="490D4097" w:rsidR="000146E3" w:rsidRDefault="000146E3" w:rsidP="000146E3">
      <w:pPr>
        <w:rPr>
          <w:rFonts w:cs="Times New Roman"/>
          <w:bCs/>
        </w:rPr>
      </w:pPr>
      <w:r w:rsidRPr="000146E3">
        <w:rPr>
          <w:rFonts w:cs="Times New Roman"/>
          <w:bCs/>
        </w:rPr>
        <w:t>SHOW GRANTS FOR '</w:t>
      </w:r>
      <w:proofErr w:type="spellStart"/>
      <w:r w:rsidRPr="000146E3">
        <w:rPr>
          <w:rFonts w:cs="Times New Roman"/>
          <w:bCs/>
        </w:rPr>
        <w:t>labuser</w:t>
      </w:r>
      <w:proofErr w:type="spellEnd"/>
      <w:r w:rsidRPr="000146E3">
        <w:rPr>
          <w:rFonts w:cs="Times New Roman"/>
          <w:bCs/>
        </w:rPr>
        <w:t>'@'localhost';</w:t>
      </w:r>
    </w:p>
    <w:p w14:paraId="05D88CCF" w14:textId="77777777" w:rsidR="000146E3" w:rsidRPr="000146E3" w:rsidRDefault="000146E3" w:rsidP="000146E3">
      <w:pPr>
        <w:rPr>
          <w:rFonts w:cs="Times New Roman"/>
          <w:b/>
        </w:rPr>
      </w:pPr>
      <w:r w:rsidRPr="000146E3">
        <w:rPr>
          <w:rFonts w:cs="Times New Roman"/>
          <w:b/>
        </w:rPr>
        <w:t>OUTPUT:</w:t>
      </w:r>
    </w:p>
    <w:p w14:paraId="1D9A7E2D" w14:textId="5C4F19A3" w:rsidR="000146E3" w:rsidRPr="000146E3" w:rsidRDefault="000146E3" w:rsidP="000146E3">
      <w:pPr>
        <w:rPr>
          <w:rFonts w:cs="Times New Roman"/>
          <w:bCs/>
        </w:rPr>
      </w:pPr>
      <w:r w:rsidRPr="000146E3">
        <w:rPr>
          <w:rFonts w:cs="Times New Roman"/>
          <w:bCs/>
        </w:rPr>
        <w:drawing>
          <wp:inline distT="0" distB="0" distL="0" distR="0" wp14:anchorId="619766FE" wp14:editId="085703E1">
            <wp:extent cx="2453853" cy="800169"/>
            <wp:effectExtent l="0" t="0" r="3810" b="0"/>
            <wp:docPr id="25047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778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ED9AE" w14:textId="77777777" w:rsidR="00F151C4" w:rsidRDefault="00F151C4">
      <w:pPr>
        <w:rPr>
          <w:rFonts w:cs="Times New Roman"/>
          <w:b/>
        </w:rPr>
      </w:pPr>
    </w:p>
    <w:p w14:paraId="73F58A87" w14:textId="77777777" w:rsidR="00787A17" w:rsidRDefault="00787A17">
      <w:pPr>
        <w:rPr>
          <w:rFonts w:cs="Times New Roman"/>
        </w:rPr>
      </w:pPr>
    </w:p>
    <w:p w14:paraId="108A6835" w14:textId="62B59A2D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p w14:paraId="4928A8ED" w14:textId="6C882BB1" w:rsidR="00787A17" w:rsidRDefault="000146E3">
      <w:pPr>
        <w:rPr>
          <w:rFonts w:cs="Times New Roman"/>
        </w:rPr>
      </w:pPr>
      <w:r w:rsidRPr="000146E3">
        <w:rPr>
          <w:rFonts w:cs="Times New Roman"/>
        </w:rPr>
        <w:t>Thus the DCL commands GRANT and REVOKE SQL executed successfully.</w:t>
      </w:r>
    </w:p>
    <w:sectPr w:rsidR="00787A1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AC5C4" w14:textId="77777777" w:rsidR="00752F08" w:rsidRDefault="00752F08">
      <w:pPr>
        <w:spacing w:line="240" w:lineRule="auto"/>
      </w:pPr>
      <w:r>
        <w:separator/>
      </w:r>
    </w:p>
  </w:endnote>
  <w:endnote w:type="continuationSeparator" w:id="0">
    <w:p w14:paraId="5D028077" w14:textId="77777777" w:rsidR="00752F08" w:rsidRDefault="00752F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F47BB" w14:textId="77777777" w:rsidR="00752F08" w:rsidRDefault="00752F08">
      <w:pPr>
        <w:spacing w:after="0"/>
      </w:pPr>
      <w:r>
        <w:separator/>
      </w:r>
    </w:p>
  </w:footnote>
  <w:footnote w:type="continuationSeparator" w:id="0">
    <w:p w14:paraId="1C77F3CC" w14:textId="77777777" w:rsidR="00752F08" w:rsidRDefault="00752F0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24381F"/>
    <w:multiLevelType w:val="hybridMultilevel"/>
    <w:tmpl w:val="624C6C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929D5"/>
    <w:multiLevelType w:val="multilevel"/>
    <w:tmpl w:val="1FA09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404EE3"/>
    <w:multiLevelType w:val="hybridMultilevel"/>
    <w:tmpl w:val="9A7C0A22"/>
    <w:lvl w:ilvl="0" w:tplc="F1F0215E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E5486D"/>
    <w:multiLevelType w:val="hybridMultilevel"/>
    <w:tmpl w:val="7DBCFC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0A22D1"/>
    <w:multiLevelType w:val="multilevel"/>
    <w:tmpl w:val="AF529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EA4EA5"/>
    <w:multiLevelType w:val="hybridMultilevel"/>
    <w:tmpl w:val="C8BE9C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3B7493"/>
    <w:multiLevelType w:val="hybridMultilevel"/>
    <w:tmpl w:val="22300BF4"/>
    <w:lvl w:ilvl="0" w:tplc="B9C0A7F6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2362CA"/>
    <w:multiLevelType w:val="hybridMultilevel"/>
    <w:tmpl w:val="B4AE2D6E"/>
    <w:lvl w:ilvl="0" w:tplc="8014DBEE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1F5C98"/>
    <w:multiLevelType w:val="hybridMultilevel"/>
    <w:tmpl w:val="D56065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B82D94"/>
    <w:multiLevelType w:val="hybridMultilevel"/>
    <w:tmpl w:val="D9BEE5D8"/>
    <w:lvl w:ilvl="0" w:tplc="A1F4AB02">
      <w:numFmt w:val="bullet"/>
      <w:lvlText w:val=""/>
      <w:lvlJc w:val="left"/>
      <w:pPr>
        <w:ind w:left="84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617E61DD"/>
    <w:multiLevelType w:val="hybridMultilevel"/>
    <w:tmpl w:val="2650344C"/>
    <w:lvl w:ilvl="0" w:tplc="52C4C160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6C3E1C"/>
    <w:multiLevelType w:val="hybridMultilevel"/>
    <w:tmpl w:val="298C3DA8"/>
    <w:lvl w:ilvl="0" w:tplc="47A03A18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C93EED"/>
    <w:multiLevelType w:val="hybridMultilevel"/>
    <w:tmpl w:val="AB4623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DF19FC"/>
    <w:multiLevelType w:val="hybridMultilevel"/>
    <w:tmpl w:val="04324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AD293C"/>
    <w:multiLevelType w:val="multilevel"/>
    <w:tmpl w:val="31ACE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6171791">
    <w:abstractNumId w:val="5"/>
  </w:num>
  <w:num w:numId="2" w16cid:durableId="751663412">
    <w:abstractNumId w:val="3"/>
  </w:num>
  <w:num w:numId="3" w16cid:durableId="1082988750">
    <w:abstractNumId w:val="2"/>
  </w:num>
  <w:num w:numId="4" w16cid:durableId="820460354">
    <w:abstractNumId w:val="4"/>
  </w:num>
  <w:num w:numId="5" w16cid:durableId="2107654036">
    <w:abstractNumId w:val="1"/>
  </w:num>
  <w:num w:numId="6" w16cid:durableId="973754129">
    <w:abstractNumId w:val="0"/>
  </w:num>
  <w:num w:numId="7" w16cid:durableId="1016734798">
    <w:abstractNumId w:val="19"/>
  </w:num>
  <w:num w:numId="8" w16cid:durableId="699357316">
    <w:abstractNumId w:val="8"/>
  </w:num>
  <w:num w:numId="9" w16cid:durableId="601450876">
    <w:abstractNumId w:val="10"/>
  </w:num>
  <w:num w:numId="10" w16cid:durableId="304704970">
    <w:abstractNumId w:val="9"/>
  </w:num>
  <w:num w:numId="11" w16cid:durableId="136845692">
    <w:abstractNumId w:val="12"/>
  </w:num>
  <w:num w:numId="12" w16cid:durableId="1331710677">
    <w:abstractNumId w:val="6"/>
  </w:num>
  <w:num w:numId="13" w16cid:durableId="1917132673">
    <w:abstractNumId w:val="13"/>
  </w:num>
  <w:num w:numId="14" w16cid:durableId="1145929560">
    <w:abstractNumId w:val="7"/>
  </w:num>
  <w:num w:numId="15" w16cid:durableId="868299499">
    <w:abstractNumId w:val="11"/>
  </w:num>
  <w:num w:numId="16" w16cid:durableId="461775548">
    <w:abstractNumId w:val="15"/>
  </w:num>
  <w:num w:numId="17" w16cid:durableId="1569263843">
    <w:abstractNumId w:val="20"/>
  </w:num>
  <w:num w:numId="18" w16cid:durableId="1456565020">
    <w:abstractNumId w:val="18"/>
  </w:num>
  <w:num w:numId="19" w16cid:durableId="355349184">
    <w:abstractNumId w:val="16"/>
  </w:num>
  <w:num w:numId="20" w16cid:durableId="1966152941">
    <w:abstractNumId w:val="14"/>
  </w:num>
  <w:num w:numId="21" w16cid:durableId="42279940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C6D"/>
    <w:rsid w:val="000146E3"/>
    <w:rsid w:val="0002046C"/>
    <w:rsid w:val="00034616"/>
    <w:rsid w:val="000350EC"/>
    <w:rsid w:val="0006063C"/>
    <w:rsid w:val="0008723B"/>
    <w:rsid w:val="001258C8"/>
    <w:rsid w:val="00145602"/>
    <w:rsid w:val="0015074B"/>
    <w:rsid w:val="00151A89"/>
    <w:rsid w:val="0016609B"/>
    <w:rsid w:val="001B50CE"/>
    <w:rsid w:val="00260730"/>
    <w:rsid w:val="00263663"/>
    <w:rsid w:val="0029639D"/>
    <w:rsid w:val="002A2DE5"/>
    <w:rsid w:val="002C6086"/>
    <w:rsid w:val="002C6A32"/>
    <w:rsid w:val="002E1AD0"/>
    <w:rsid w:val="00326F90"/>
    <w:rsid w:val="003D74CC"/>
    <w:rsid w:val="003F4CA6"/>
    <w:rsid w:val="00452228"/>
    <w:rsid w:val="00481F58"/>
    <w:rsid w:val="004A43D3"/>
    <w:rsid w:val="004C4149"/>
    <w:rsid w:val="004C6290"/>
    <w:rsid w:val="005C493F"/>
    <w:rsid w:val="00680570"/>
    <w:rsid w:val="006B51C4"/>
    <w:rsid w:val="006C3202"/>
    <w:rsid w:val="00740B40"/>
    <w:rsid w:val="00752F08"/>
    <w:rsid w:val="00776693"/>
    <w:rsid w:val="00787A17"/>
    <w:rsid w:val="007F0241"/>
    <w:rsid w:val="00805C25"/>
    <w:rsid w:val="008A0448"/>
    <w:rsid w:val="008A4729"/>
    <w:rsid w:val="008E138E"/>
    <w:rsid w:val="00954052"/>
    <w:rsid w:val="00A76E92"/>
    <w:rsid w:val="00AA1D8D"/>
    <w:rsid w:val="00B4476D"/>
    <w:rsid w:val="00B47730"/>
    <w:rsid w:val="00B948FF"/>
    <w:rsid w:val="00BF63DE"/>
    <w:rsid w:val="00C246CA"/>
    <w:rsid w:val="00C95ABD"/>
    <w:rsid w:val="00CB0664"/>
    <w:rsid w:val="00D473E5"/>
    <w:rsid w:val="00D52C07"/>
    <w:rsid w:val="00D56667"/>
    <w:rsid w:val="00D57A27"/>
    <w:rsid w:val="00DA47A7"/>
    <w:rsid w:val="00DB4BE7"/>
    <w:rsid w:val="00E053A9"/>
    <w:rsid w:val="00E34614"/>
    <w:rsid w:val="00E578D1"/>
    <w:rsid w:val="00E57CF6"/>
    <w:rsid w:val="00E606FE"/>
    <w:rsid w:val="00EC059D"/>
    <w:rsid w:val="00F151C4"/>
    <w:rsid w:val="00FB778F"/>
    <w:rsid w:val="00FC693F"/>
    <w:rsid w:val="00FE4329"/>
    <w:rsid w:val="4B6A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532AFC"/>
  <w14:defaultImageDpi w14:val="300"/>
  <w15:docId w15:val="{276C9846-6464-4E4D-ADA0-51160E11C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Rohith M</cp:lastModifiedBy>
  <cp:revision>2</cp:revision>
  <dcterms:created xsi:type="dcterms:W3CDTF">2026-08-30T14:46:00Z</dcterms:created>
  <dcterms:modified xsi:type="dcterms:W3CDTF">2026-08-30T14:46:00Z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eyJoZGlkIjoiYWY0NTcwMTUyZjIyNmUyNWQ1ZGM4ODI2Nzk0YjZjYTEiLCJ1c2VySWQiOiI1Njc1MTU2Mzk4NzIifQ==</vt:lpwstr>
  </property>
  <property fmtid="{D5CDD505-2E9C-101B-9397-08002B2CF9AE}" pid="3" name="KSOProductBuildVer">
    <vt:lpwstr>1033-12.1.0.27458</vt:lpwstr>
  </property>
  <property fmtid="{D5CDD505-2E9C-101B-9397-08002B2CF9AE}" pid="4" name="ICV">
    <vt:lpwstr>F760910EB4114AC487220C6F4614BDFF_13</vt:lpwstr>
  </property>
</Properties>
</file>