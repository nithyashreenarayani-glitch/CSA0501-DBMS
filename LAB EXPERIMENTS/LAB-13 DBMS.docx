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 w:rsidP="00680570">
      <w:pPr>
        <w:ind w:firstLine="720"/>
        <w:jc w:val="center"/>
      </w:pPr>
      <w:r>
        <w:rPr>
          <w:b/>
          <w:sz w:val="28"/>
        </w:rPr>
        <w:t>CSA0501-DATABASE MANAGEMENT SYSTEMS</w:t>
      </w:r>
    </w:p>
    <w:p w14:paraId="467E679B" w14:textId="4DC91799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</w:t>
      </w:r>
      <w:r w:rsidR="00845CB7">
        <w:t>9</w:t>
      </w:r>
      <w:r>
        <w:t>-0</w:t>
      </w:r>
      <w:r w:rsidR="002A2DE5">
        <w:t>8</w:t>
      </w:r>
      <w:r>
        <w:t>-2026</w:t>
      </w:r>
    </w:p>
    <w:p w14:paraId="7A598C7B" w14:textId="77777777" w:rsidR="00787A17" w:rsidRDefault="00787A17"/>
    <w:p w14:paraId="586F4F75" w14:textId="0E140781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EXPERIMENT </w:t>
      </w:r>
      <w:r w:rsidR="00452228">
        <w:rPr>
          <w:rFonts w:ascii="Times New Roman" w:hAnsi="Times New Roman" w:cs="Times New Roman"/>
        </w:rPr>
        <w:t>1</w:t>
      </w:r>
      <w:r w:rsidR="00D22810">
        <w:rPr>
          <w:rFonts w:ascii="Times New Roman" w:hAnsi="Times New Roman" w:cs="Times New Roman"/>
        </w:rPr>
        <w:t>3</w:t>
      </w:r>
      <w:r w:rsidR="00B948FF">
        <w:rPr>
          <w:rFonts w:ascii="Times New Roman" w:hAnsi="Times New Roman" w:cs="Times New Roman"/>
        </w:rPr>
        <w:t xml:space="preserve"> </w:t>
      </w:r>
      <w:r w:rsidR="008A0448">
        <w:rPr>
          <w:rFonts w:ascii="Times New Roman" w:hAnsi="Times New Roman" w:cs="Times New Roman"/>
        </w:rPr>
        <w:t xml:space="preserve">- </w:t>
      </w:r>
      <w:r w:rsidR="00D22810" w:rsidRPr="00D22810">
        <w:rPr>
          <w:rFonts w:ascii="Times New Roman" w:hAnsi="Times New Roman" w:cs="Times New Roman"/>
        </w:rPr>
        <w:t>SIMPLE PROGRAMMING USING CASE AND LOOP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73134259" w14:textId="16DEBD55" w:rsidR="00E34614" w:rsidRDefault="00E93308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E93308">
        <w:rPr>
          <w:rFonts w:ascii="Times New Roman" w:hAnsi="Times New Roman" w:cs="Times New Roman"/>
          <w:b w:val="0"/>
          <w:bCs w:val="0"/>
          <w:color w:val="000000" w:themeColor="text1"/>
        </w:rPr>
        <w:t xml:space="preserve">To learn and implement MySQL programming using CASE and LOOP statements to execute a block of code repeatedly based on a </w:t>
      </w:r>
      <w:proofErr w:type="gramStart"/>
      <w:r w:rsidRPr="00E93308">
        <w:rPr>
          <w:rFonts w:ascii="Times New Roman" w:hAnsi="Times New Roman" w:cs="Times New Roman"/>
          <w:b w:val="0"/>
          <w:bCs w:val="0"/>
          <w:color w:val="000000" w:themeColor="text1"/>
        </w:rPr>
        <w:t>condition.</w:t>
      </w:r>
      <w:r w:rsidR="008A0448" w:rsidRPr="008A0448">
        <w:rPr>
          <w:rFonts w:ascii="Times New Roman" w:hAnsi="Times New Roman" w:cs="Times New Roman"/>
          <w:b w:val="0"/>
          <w:bCs w:val="0"/>
          <w:color w:val="000000" w:themeColor="text1"/>
        </w:rPr>
        <w:t>.</w:t>
      </w:r>
      <w:proofErr w:type="gramEnd"/>
    </w:p>
    <w:p w14:paraId="410AEE73" w14:textId="7D085D46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</w:t>
      </w:r>
      <w:r w:rsidR="00E93308">
        <w:rPr>
          <w:rFonts w:ascii="Times New Roman" w:hAnsi="Times New Roman" w:cs="Times New Roman"/>
        </w:rPr>
        <w:t xml:space="preserve"> </w:t>
      </w:r>
      <w:r w:rsidR="00E93308" w:rsidRPr="00E93308">
        <w:rPr>
          <w:rFonts w:ascii="Times New Roman" w:hAnsi="Times New Roman" w:cs="Times New Roman"/>
        </w:rPr>
        <w:t>1 – CASE</w:t>
      </w:r>
      <w:r w:rsidR="003B1213">
        <w:rPr>
          <w:rFonts w:ascii="Times New Roman" w:hAnsi="Times New Roman" w:cs="Times New Roman"/>
        </w:rPr>
        <w:t>:</w:t>
      </w:r>
    </w:p>
    <w:p w14:paraId="3A80A9FF" w14:textId="2F978557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 xml:space="preserve">Create a function with </w:t>
      </w:r>
      <w:proofErr w:type="spellStart"/>
      <w:r w:rsidRPr="003B1213">
        <w:rPr>
          <w:lang w:val="en-IN"/>
        </w:rPr>
        <w:t>monthly_value</w:t>
      </w:r>
      <w:proofErr w:type="spellEnd"/>
      <w:r w:rsidRPr="003B1213">
        <w:rPr>
          <w:lang w:val="en-IN"/>
        </w:rPr>
        <w:t xml:space="preserve"> as the input parameter. </w:t>
      </w:r>
    </w:p>
    <w:p w14:paraId="75066EBB" w14:textId="5BCF5794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 xml:space="preserve">Declare a variable called </w:t>
      </w:r>
      <w:proofErr w:type="spellStart"/>
      <w:r w:rsidRPr="003B1213">
        <w:rPr>
          <w:lang w:val="en-IN"/>
        </w:rPr>
        <w:t>income_level</w:t>
      </w:r>
      <w:proofErr w:type="spellEnd"/>
      <w:r w:rsidRPr="003B1213">
        <w:rPr>
          <w:lang w:val="en-IN"/>
        </w:rPr>
        <w:t xml:space="preserve">. </w:t>
      </w:r>
    </w:p>
    <w:p w14:paraId="12D2E6A2" w14:textId="7ADA0672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 xml:space="preserve">Use the CASE statement to compare the monthly income. </w:t>
      </w:r>
    </w:p>
    <w:p w14:paraId="3FE6A181" w14:textId="086BA52F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 xml:space="preserve">If the value is less than or equal to 4000, assign </w:t>
      </w:r>
      <w:r w:rsidRPr="003B1213">
        <w:rPr>
          <w:b/>
          <w:bCs/>
          <w:lang w:val="en-IN"/>
        </w:rPr>
        <w:t>Low Income</w:t>
      </w:r>
      <w:r w:rsidRPr="003B1213">
        <w:rPr>
          <w:lang w:val="en-IN"/>
        </w:rPr>
        <w:t xml:space="preserve">. </w:t>
      </w:r>
    </w:p>
    <w:p w14:paraId="0DCEA4BD" w14:textId="0F98E4A3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 xml:space="preserve">If the value is less than or equal to 5000, assign </w:t>
      </w:r>
      <w:proofErr w:type="spellStart"/>
      <w:r w:rsidRPr="003B1213">
        <w:rPr>
          <w:b/>
          <w:bCs/>
          <w:lang w:val="en-IN"/>
        </w:rPr>
        <w:t>Avg</w:t>
      </w:r>
      <w:proofErr w:type="spellEnd"/>
      <w:r w:rsidRPr="003B1213">
        <w:rPr>
          <w:b/>
          <w:bCs/>
          <w:lang w:val="en-IN"/>
        </w:rPr>
        <w:t xml:space="preserve"> Income</w:t>
      </w:r>
      <w:r w:rsidRPr="003B1213">
        <w:rPr>
          <w:lang w:val="en-IN"/>
        </w:rPr>
        <w:t xml:space="preserve">. </w:t>
      </w:r>
    </w:p>
    <w:p w14:paraId="4B929617" w14:textId="3E698914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 xml:space="preserve">Otherwise, assign </w:t>
      </w:r>
      <w:r w:rsidRPr="003B1213">
        <w:rPr>
          <w:b/>
          <w:bCs/>
          <w:lang w:val="en-IN"/>
        </w:rPr>
        <w:t>High Income</w:t>
      </w:r>
      <w:r w:rsidRPr="003B1213">
        <w:rPr>
          <w:lang w:val="en-IN"/>
        </w:rPr>
        <w:t xml:space="preserve">. </w:t>
      </w:r>
    </w:p>
    <w:p w14:paraId="5194C95F" w14:textId="0A338FF3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 xml:space="preserve">Return the </w:t>
      </w:r>
      <w:proofErr w:type="spellStart"/>
      <w:r w:rsidRPr="003B1213">
        <w:rPr>
          <w:lang w:val="en-IN"/>
        </w:rPr>
        <w:t>income_level</w:t>
      </w:r>
      <w:proofErr w:type="spellEnd"/>
      <w:r w:rsidRPr="003B1213">
        <w:rPr>
          <w:lang w:val="en-IN"/>
        </w:rPr>
        <w:t xml:space="preserve">. </w:t>
      </w:r>
    </w:p>
    <w:p w14:paraId="2BCE7715" w14:textId="0EDC06F7" w:rsidR="003B1213" w:rsidRPr="003B1213" w:rsidRDefault="003B1213" w:rsidP="003B1213">
      <w:pPr>
        <w:pStyle w:val="ListParagraph"/>
        <w:numPr>
          <w:ilvl w:val="0"/>
          <w:numId w:val="20"/>
        </w:numPr>
        <w:rPr>
          <w:lang w:val="en-IN"/>
        </w:rPr>
      </w:pPr>
      <w:r w:rsidRPr="003B1213">
        <w:rPr>
          <w:lang w:val="en-IN"/>
        </w:rPr>
        <w:t>Execute the function using a SELECT statement.</w:t>
      </w:r>
    </w:p>
    <w:p w14:paraId="679A2EFC" w14:textId="77777777" w:rsidR="003B1213" w:rsidRPr="003B1213" w:rsidRDefault="003B1213" w:rsidP="003B1213">
      <w:pPr>
        <w:rPr>
          <w:lang w:val="en-IN"/>
        </w:rPr>
      </w:pPr>
    </w:p>
    <w:p w14:paraId="2DD873FC" w14:textId="3EF2472B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</w:t>
      </w:r>
      <w:r w:rsidR="008A0448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>:</w:t>
      </w:r>
    </w:p>
    <w:p w14:paraId="24B4EC7E" w14:textId="6C2FD734" w:rsidR="00F151C4" w:rsidRPr="00F151C4" w:rsidRDefault="00F151C4" w:rsidP="00F151C4">
      <w:pPr>
        <w:rPr>
          <w:b/>
          <w:bCs/>
          <w:color w:val="4F81BD" w:themeColor="accent1"/>
        </w:rPr>
      </w:pPr>
      <w:r w:rsidRPr="00F151C4">
        <w:rPr>
          <w:b/>
          <w:bCs/>
          <w:color w:val="4F81BD" w:themeColor="accent1"/>
        </w:rPr>
        <w:t>Write a function using WHILE statement to build a string repeatedly until the value of the variable becomes greater than 5.</w:t>
      </w:r>
    </w:p>
    <w:p w14:paraId="4165BDBC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>DELIMITER //</w:t>
      </w:r>
    </w:p>
    <w:p w14:paraId="772CB5BA" w14:textId="77777777" w:rsidR="00810A5A" w:rsidRPr="00810A5A" w:rsidRDefault="00810A5A" w:rsidP="00810A5A">
      <w:pPr>
        <w:rPr>
          <w:rFonts w:cs="Times New Roman"/>
          <w:bCs/>
        </w:rPr>
      </w:pPr>
    </w:p>
    <w:p w14:paraId="09449802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CREATE FUNCTION </w:t>
      </w:r>
      <w:proofErr w:type="spellStart"/>
      <w:r w:rsidRPr="00810A5A">
        <w:rPr>
          <w:rFonts w:cs="Times New Roman"/>
          <w:bCs/>
        </w:rPr>
        <w:t>income_</w:t>
      </w:r>
      <w:proofErr w:type="gramStart"/>
      <w:r w:rsidRPr="00810A5A">
        <w:rPr>
          <w:rFonts w:cs="Times New Roman"/>
          <w:bCs/>
        </w:rPr>
        <w:t>category</w:t>
      </w:r>
      <w:proofErr w:type="spellEnd"/>
      <w:r w:rsidRPr="00810A5A">
        <w:rPr>
          <w:rFonts w:cs="Times New Roman"/>
          <w:bCs/>
        </w:rPr>
        <w:t>(</w:t>
      </w:r>
      <w:proofErr w:type="spellStart"/>
      <w:proofErr w:type="gramEnd"/>
      <w:r w:rsidRPr="00810A5A">
        <w:rPr>
          <w:rFonts w:cs="Times New Roman"/>
          <w:bCs/>
        </w:rPr>
        <w:t>monthly_value</w:t>
      </w:r>
      <w:proofErr w:type="spellEnd"/>
      <w:r w:rsidRPr="00810A5A">
        <w:rPr>
          <w:rFonts w:cs="Times New Roman"/>
          <w:bCs/>
        </w:rPr>
        <w:t xml:space="preserve"> INT)</w:t>
      </w:r>
    </w:p>
    <w:p w14:paraId="27884CE2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RETURNS </w:t>
      </w:r>
      <w:proofErr w:type="gramStart"/>
      <w:r w:rsidRPr="00810A5A">
        <w:rPr>
          <w:rFonts w:cs="Times New Roman"/>
          <w:bCs/>
        </w:rPr>
        <w:t>VARCHAR(</w:t>
      </w:r>
      <w:proofErr w:type="gramEnd"/>
      <w:r w:rsidRPr="00810A5A">
        <w:rPr>
          <w:rFonts w:cs="Times New Roman"/>
          <w:bCs/>
        </w:rPr>
        <w:t>20)</w:t>
      </w:r>
    </w:p>
    <w:p w14:paraId="32FA50DF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>DETERMINISTIC</w:t>
      </w:r>
    </w:p>
    <w:p w14:paraId="47FD3B86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>BEGIN</w:t>
      </w:r>
    </w:p>
    <w:p w14:paraId="58E16C94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DECLARE </w:t>
      </w:r>
      <w:proofErr w:type="spellStart"/>
      <w:r w:rsidRPr="00810A5A">
        <w:rPr>
          <w:rFonts w:cs="Times New Roman"/>
          <w:bCs/>
        </w:rPr>
        <w:t>income_level</w:t>
      </w:r>
      <w:proofErr w:type="spellEnd"/>
      <w:r w:rsidRPr="00810A5A">
        <w:rPr>
          <w:rFonts w:cs="Times New Roman"/>
          <w:bCs/>
        </w:rPr>
        <w:t xml:space="preserve"> </w:t>
      </w:r>
      <w:proofErr w:type="gramStart"/>
      <w:r w:rsidRPr="00810A5A">
        <w:rPr>
          <w:rFonts w:cs="Times New Roman"/>
          <w:bCs/>
        </w:rPr>
        <w:t>VARCHAR(</w:t>
      </w:r>
      <w:proofErr w:type="gramEnd"/>
      <w:r w:rsidRPr="00810A5A">
        <w:rPr>
          <w:rFonts w:cs="Times New Roman"/>
          <w:bCs/>
        </w:rPr>
        <w:t>20);</w:t>
      </w:r>
    </w:p>
    <w:p w14:paraId="5B0F4EFE" w14:textId="77777777" w:rsidR="00810A5A" w:rsidRPr="00810A5A" w:rsidRDefault="00810A5A" w:rsidP="00810A5A">
      <w:pPr>
        <w:rPr>
          <w:rFonts w:cs="Times New Roman"/>
          <w:bCs/>
        </w:rPr>
      </w:pPr>
    </w:p>
    <w:p w14:paraId="75564F52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CASE</w:t>
      </w:r>
    </w:p>
    <w:p w14:paraId="0B2DEFF5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lastRenderedPageBreak/>
        <w:t xml:space="preserve">        WHEN </w:t>
      </w:r>
      <w:proofErr w:type="spellStart"/>
      <w:r w:rsidRPr="00810A5A">
        <w:rPr>
          <w:rFonts w:cs="Times New Roman"/>
          <w:bCs/>
        </w:rPr>
        <w:t>monthly_value</w:t>
      </w:r>
      <w:proofErr w:type="spellEnd"/>
      <w:r w:rsidRPr="00810A5A">
        <w:rPr>
          <w:rFonts w:cs="Times New Roman"/>
          <w:bCs/>
        </w:rPr>
        <w:t xml:space="preserve"> &lt;= 4000 THEN</w:t>
      </w:r>
    </w:p>
    <w:p w14:paraId="7C5B4485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        SET </w:t>
      </w:r>
      <w:proofErr w:type="spellStart"/>
      <w:r w:rsidRPr="00810A5A">
        <w:rPr>
          <w:rFonts w:cs="Times New Roman"/>
          <w:bCs/>
        </w:rPr>
        <w:t>income_level</w:t>
      </w:r>
      <w:proofErr w:type="spellEnd"/>
      <w:r w:rsidRPr="00810A5A">
        <w:rPr>
          <w:rFonts w:cs="Times New Roman"/>
          <w:bCs/>
        </w:rPr>
        <w:t xml:space="preserve"> = 'Low Income';</w:t>
      </w:r>
    </w:p>
    <w:p w14:paraId="54609D33" w14:textId="77777777" w:rsidR="00810A5A" w:rsidRPr="00810A5A" w:rsidRDefault="00810A5A" w:rsidP="00810A5A">
      <w:pPr>
        <w:rPr>
          <w:rFonts w:cs="Times New Roman"/>
          <w:bCs/>
        </w:rPr>
      </w:pPr>
    </w:p>
    <w:p w14:paraId="197B832C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    WHEN </w:t>
      </w:r>
      <w:proofErr w:type="spellStart"/>
      <w:r w:rsidRPr="00810A5A">
        <w:rPr>
          <w:rFonts w:cs="Times New Roman"/>
          <w:bCs/>
        </w:rPr>
        <w:t>monthly_value</w:t>
      </w:r>
      <w:proofErr w:type="spellEnd"/>
      <w:r w:rsidRPr="00810A5A">
        <w:rPr>
          <w:rFonts w:cs="Times New Roman"/>
          <w:bCs/>
        </w:rPr>
        <w:t xml:space="preserve"> &lt;= 5000 THEN</w:t>
      </w:r>
    </w:p>
    <w:p w14:paraId="3263FA10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        SET </w:t>
      </w:r>
      <w:proofErr w:type="spellStart"/>
      <w:r w:rsidRPr="00810A5A">
        <w:rPr>
          <w:rFonts w:cs="Times New Roman"/>
          <w:bCs/>
        </w:rPr>
        <w:t>income_level</w:t>
      </w:r>
      <w:proofErr w:type="spellEnd"/>
      <w:r w:rsidRPr="00810A5A">
        <w:rPr>
          <w:rFonts w:cs="Times New Roman"/>
          <w:bCs/>
        </w:rPr>
        <w:t xml:space="preserve"> = 'Avg Income';</w:t>
      </w:r>
    </w:p>
    <w:p w14:paraId="407D11CD" w14:textId="77777777" w:rsidR="00810A5A" w:rsidRPr="00810A5A" w:rsidRDefault="00810A5A" w:rsidP="00810A5A">
      <w:pPr>
        <w:rPr>
          <w:rFonts w:cs="Times New Roman"/>
          <w:bCs/>
        </w:rPr>
      </w:pPr>
    </w:p>
    <w:p w14:paraId="1920C515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    ELSE</w:t>
      </w:r>
    </w:p>
    <w:p w14:paraId="193587C7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        SET </w:t>
      </w:r>
      <w:proofErr w:type="spellStart"/>
      <w:r w:rsidRPr="00810A5A">
        <w:rPr>
          <w:rFonts w:cs="Times New Roman"/>
          <w:bCs/>
        </w:rPr>
        <w:t>income_level</w:t>
      </w:r>
      <w:proofErr w:type="spellEnd"/>
      <w:r w:rsidRPr="00810A5A">
        <w:rPr>
          <w:rFonts w:cs="Times New Roman"/>
          <w:bCs/>
        </w:rPr>
        <w:t xml:space="preserve"> = 'High Income';</w:t>
      </w:r>
    </w:p>
    <w:p w14:paraId="35A6AC45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END CASE;</w:t>
      </w:r>
    </w:p>
    <w:p w14:paraId="562B97C6" w14:textId="77777777" w:rsidR="00810A5A" w:rsidRPr="00810A5A" w:rsidRDefault="00810A5A" w:rsidP="00810A5A">
      <w:pPr>
        <w:rPr>
          <w:rFonts w:cs="Times New Roman"/>
          <w:bCs/>
        </w:rPr>
      </w:pPr>
    </w:p>
    <w:p w14:paraId="616A766C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    RETURN </w:t>
      </w:r>
      <w:proofErr w:type="spellStart"/>
      <w:r w:rsidRPr="00810A5A">
        <w:rPr>
          <w:rFonts w:cs="Times New Roman"/>
          <w:bCs/>
        </w:rPr>
        <w:t>income_level</w:t>
      </w:r>
      <w:proofErr w:type="spellEnd"/>
      <w:r w:rsidRPr="00810A5A">
        <w:rPr>
          <w:rFonts w:cs="Times New Roman"/>
          <w:bCs/>
        </w:rPr>
        <w:t>;</w:t>
      </w:r>
    </w:p>
    <w:p w14:paraId="4C4DF1DD" w14:textId="77777777" w:rsidR="00810A5A" w:rsidRPr="00810A5A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>END //</w:t>
      </w:r>
    </w:p>
    <w:p w14:paraId="654482F3" w14:textId="77777777" w:rsidR="00810A5A" w:rsidRPr="00810A5A" w:rsidRDefault="00810A5A" w:rsidP="00810A5A">
      <w:pPr>
        <w:rPr>
          <w:rFonts w:cs="Times New Roman"/>
          <w:bCs/>
        </w:rPr>
      </w:pPr>
    </w:p>
    <w:p w14:paraId="1060920D" w14:textId="77777777" w:rsidR="00810A5A" w:rsidRPr="00810A5A" w:rsidRDefault="00810A5A" w:rsidP="00810A5A">
      <w:pPr>
        <w:rPr>
          <w:rFonts w:cs="Times New Roman"/>
          <w:bCs/>
        </w:rPr>
      </w:pPr>
      <w:proofErr w:type="gramStart"/>
      <w:r w:rsidRPr="00810A5A">
        <w:rPr>
          <w:rFonts w:cs="Times New Roman"/>
          <w:bCs/>
        </w:rPr>
        <w:t>DELIMITER ;</w:t>
      </w:r>
      <w:proofErr w:type="gramEnd"/>
    </w:p>
    <w:p w14:paraId="63CFB42B" w14:textId="77777777" w:rsidR="00810A5A" w:rsidRPr="00810A5A" w:rsidRDefault="00810A5A" w:rsidP="00810A5A">
      <w:pPr>
        <w:rPr>
          <w:rFonts w:cs="Times New Roman"/>
          <w:bCs/>
        </w:rPr>
      </w:pPr>
    </w:p>
    <w:p w14:paraId="0BACE7F4" w14:textId="323FBF59" w:rsidR="00F151C4" w:rsidRPr="00F151C4" w:rsidRDefault="00810A5A" w:rsidP="00810A5A">
      <w:pPr>
        <w:rPr>
          <w:rFonts w:cs="Times New Roman"/>
          <w:bCs/>
        </w:rPr>
      </w:pPr>
      <w:r w:rsidRPr="00810A5A">
        <w:rPr>
          <w:rFonts w:cs="Times New Roman"/>
          <w:bCs/>
        </w:rPr>
        <w:t xml:space="preserve">SELECT </w:t>
      </w:r>
      <w:proofErr w:type="spellStart"/>
      <w:r w:rsidRPr="00810A5A">
        <w:rPr>
          <w:rFonts w:cs="Times New Roman"/>
          <w:bCs/>
        </w:rPr>
        <w:t>income_</w:t>
      </w:r>
      <w:proofErr w:type="gramStart"/>
      <w:r w:rsidRPr="00810A5A">
        <w:rPr>
          <w:rFonts w:cs="Times New Roman"/>
          <w:bCs/>
        </w:rPr>
        <w:t>category</w:t>
      </w:r>
      <w:proofErr w:type="spellEnd"/>
      <w:r w:rsidRPr="00810A5A">
        <w:rPr>
          <w:rFonts w:cs="Times New Roman"/>
          <w:bCs/>
        </w:rPr>
        <w:t>(</w:t>
      </w:r>
      <w:proofErr w:type="gramEnd"/>
      <w:r w:rsidRPr="00810A5A">
        <w:rPr>
          <w:rFonts w:cs="Times New Roman"/>
          <w:bCs/>
        </w:rPr>
        <w:t xml:space="preserve">3500) AS </w:t>
      </w:r>
      <w:proofErr w:type="spellStart"/>
      <w:r w:rsidRPr="00810A5A">
        <w:rPr>
          <w:rFonts w:cs="Times New Roman"/>
          <w:bCs/>
        </w:rPr>
        <w:t>Income_Level</w:t>
      </w:r>
      <w:proofErr w:type="spellEnd"/>
      <w:r w:rsidRPr="00810A5A">
        <w:rPr>
          <w:rFonts w:cs="Times New Roman"/>
          <w:bCs/>
        </w:rPr>
        <w:t>;</w:t>
      </w:r>
    </w:p>
    <w:p w14:paraId="3A0295E9" w14:textId="18682F53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103DF1B3" w14:textId="2EEBAC7C" w:rsidR="00787A17" w:rsidRDefault="003B1213">
      <w:pPr>
        <w:rPr>
          <w:rFonts w:cs="Times New Roman"/>
          <w:b/>
        </w:rPr>
      </w:pPr>
      <w:r w:rsidRPr="003B1213">
        <w:rPr>
          <w:rFonts w:cs="Times New Roman"/>
          <w:b/>
        </w:rPr>
        <w:drawing>
          <wp:inline distT="0" distB="0" distL="0" distR="0" wp14:anchorId="2244E232" wp14:editId="666BC1C8">
            <wp:extent cx="1198418" cy="388620"/>
            <wp:effectExtent l="0" t="0" r="1905" b="0"/>
            <wp:docPr id="140004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446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9897" cy="3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165BC99" w:rsidR="00787A17" w:rsidRDefault="00810A5A">
      <w:pPr>
        <w:rPr>
          <w:rFonts w:cs="Times New Roman"/>
          <w:b/>
          <w:bCs/>
          <w:color w:val="4F81BD" w:themeColor="accent1"/>
        </w:rPr>
      </w:pPr>
      <w:r w:rsidRPr="00810A5A">
        <w:rPr>
          <w:rFonts w:cs="Times New Roman"/>
          <w:b/>
          <w:bCs/>
          <w:color w:val="4F81BD" w:themeColor="accent1"/>
        </w:rPr>
        <w:t>PRO</w:t>
      </w:r>
      <w:r>
        <w:rPr>
          <w:rFonts w:cs="Times New Roman"/>
          <w:b/>
          <w:bCs/>
          <w:color w:val="4F81BD" w:themeColor="accent1"/>
        </w:rPr>
        <w:t>CEDURE</w:t>
      </w:r>
      <w:r w:rsidRPr="00810A5A">
        <w:rPr>
          <w:rFonts w:cs="Times New Roman"/>
          <w:b/>
          <w:bCs/>
          <w:color w:val="4F81BD" w:themeColor="accent1"/>
        </w:rPr>
        <w:t xml:space="preserve"> 2 – LOOP / ITERATE</w:t>
      </w:r>
      <w:r w:rsidRPr="00810A5A">
        <w:rPr>
          <w:rFonts w:cs="Times New Roman"/>
          <w:b/>
          <w:bCs/>
          <w:color w:val="4F81BD" w:themeColor="accent1"/>
        </w:rPr>
        <w:t>:</w:t>
      </w:r>
    </w:p>
    <w:p w14:paraId="2C999820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Create a function with income as the input value. </w:t>
      </w:r>
    </w:p>
    <w:p w14:paraId="1B6DD96C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Declare a variable to store the result. </w:t>
      </w:r>
    </w:p>
    <w:p w14:paraId="603AB6E2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Start the LOOP statement. </w:t>
      </w:r>
    </w:p>
    <w:p w14:paraId="4786F436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Check the income condition. </w:t>
      </w:r>
    </w:p>
    <w:p w14:paraId="1F539BFA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Use ITERATE to repeat the loop when the condition is satisfied. </w:t>
      </w:r>
    </w:p>
    <w:p w14:paraId="65938FEC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 xml:space="preserve">Use LEAVE to terminate the loop when the required condition is reached. </w:t>
      </w:r>
    </w:p>
    <w:p w14:paraId="69054339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lastRenderedPageBreak/>
        <w:t xml:space="preserve">Return the final income value. </w:t>
      </w:r>
    </w:p>
    <w:p w14:paraId="09F0D088" w14:textId="77777777" w:rsidR="00810A5A" w:rsidRPr="00810A5A" w:rsidRDefault="00810A5A" w:rsidP="00810A5A">
      <w:pPr>
        <w:numPr>
          <w:ilvl w:val="0"/>
          <w:numId w:val="22"/>
        </w:numPr>
        <w:tabs>
          <w:tab w:val="num" w:pos="720"/>
        </w:tabs>
        <w:spacing w:line="240" w:lineRule="auto"/>
        <w:rPr>
          <w:rFonts w:cs="Times New Roman"/>
          <w:color w:val="000000" w:themeColor="text1"/>
          <w:lang w:val="en-IN"/>
        </w:rPr>
      </w:pPr>
      <w:r w:rsidRPr="00810A5A">
        <w:rPr>
          <w:rFonts w:cs="Times New Roman"/>
          <w:color w:val="000000" w:themeColor="text1"/>
          <w:lang w:val="en-IN"/>
        </w:rPr>
        <w:t>Execute the function using a SELECT statement.</w:t>
      </w:r>
    </w:p>
    <w:p w14:paraId="79960C97" w14:textId="7304F505" w:rsidR="00845CB7" w:rsidRDefault="00845CB7" w:rsidP="00845CB7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PROGRAM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:</w:t>
      </w:r>
    </w:p>
    <w:p w14:paraId="19BAF6F4" w14:textId="77777777" w:rsidR="00845CB7" w:rsidRDefault="00845CB7" w:rsidP="00845CB7">
      <w:r>
        <w:t>DELIMITER //</w:t>
      </w:r>
    </w:p>
    <w:p w14:paraId="34A0A56A" w14:textId="77777777" w:rsidR="00845CB7" w:rsidRDefault="00845CB7" w:rsidP="00845CB7"/>
    <w:p w14:paraId="11F6A4E2" w14:textId="77777777" w:rsidR="00845CB7" w:rsidRDefault="00845CB7" w:rsidP="00845CB7">
      <w:r>
        <w:t xml:space="preserve">CREATE FUNCTION </w:t>
      </w:r>
      <w:proofErr w:type="spellStart"/>
      <w:r>
        <w:t>increase_</w:t>
      </w:r>
      <w:proofErr w:type="gramStart"/>
      <w:r>
        <w:t>income</w:t>
      </w:r>
      <w:proofErr w:type="spellEnd"/>
      <w:r>
        <w:t>(</w:t>
      </w:r>
      <w:proofErr w:type="gramEnd"/>
      <w:r>
        <w:t>income INT)</w:t>
      </w:r>
    </w:p>
    <w:p w14:paraId="3E202F9E" w14:textId="77777777" w:rsidR="00845CB7" w:rsidRDefault="00845CB7" w:rsidP="00845CB7">
      <w:r>
        <w:t>RETURNS INT</w:t>
      </w:r>
    </w:p>
    <w:p w14:paraId="73CF9F1B" w14:textId="77777777" w:rsidR="00845CB7" w:rsidRDefault="00845CB7" w:rsidP="00845CB7">
      <w:r>
        <w:t>DETERMINISTIC</w:t>
      </w:r>
    </w:p>
    <w:p w14:paraId="7F17BF6C" w14:textId="77777777" w:rsidR="00845CB7" w:rsidRDefault="00845CB7" w:rsidP="00845CB7">
      <w:r>
        <w:t>BEGIN</w:t>
      </w:r>
    </w:p>
    <w:p w14:paraId="4D1792BC" w14:textId="77777777" w:rsidR="00845CB7" w:rsidRDefault="00845CB7" w:rsidP="00845CB7">
      <w:r>
        <w:t xml:space="preserve">    </w:t>
      </w:r>
      <w:proofErr w:type="spellStart"/>
      <w:r>
        <w:t>income_loop</w:t>
      </w:r>
      <w:proofErr w:type="spellEnd"/>
      <w:r>
        <w:t>: LOOP</w:t>
      </w:r>
    </w:p>
    <w:p w14:paraId="1C6523EB" w14:textId="77777777" w:rsidR="00845CB7" w:rsidRDefault="00845CB7" w:rsidP="00845CB7"/>
    <w:p w14:paraId="6F1FBE3E" w14:textId="77777777" w:rsidR="00845CB7" w:rsidRDefault="00845CB7" w:rsidP="00845CB7">
      <w:r>
        <w:t xml:space="preserve">        IF income &lt; 4000 THEN</w:t>
      </w:r>
    </w:p>
    <w:p w14:paraId="2FD2427E" w14:textId="77777777" w:rsidR="00845CB7" w:rsidRDefault="00845CB7" w:rsidP="00845CB7">
      <w:r>
        <w:t xml:space="preserve">            SET income = income + 1000;</w:t>
      </w:r>
    </w:p>
    <w:p w14:paraId="304D99E4" w14:textId="77777777" w:rsidR="00845CB7" w:rsidRDefault="00845CB7" w:rsidP="00845CB7">
      <w:r>
        <w:t xml:space="preserve">            ITERATE </w:t>
      </w:r>
      <w:proofErr w:type="spellStart"/>
      <w:r>
        <w:t>income_loop</w:t>
      </w:r>
      <w:proofErr w:type="spellEnd"/>
      <w:r>
        <w:t>;</w:t>
      </w:r>
    </w:p>
    <w:p w14:paraId="2C15898F" w14:textId="77777777" w:rsidR="00845CB7" w:rsidRDefault="00845CB7" w:rsidP="00845CB7">
      <w:r>
        <w:t xml:space="preserve">        ELSE</w:t>
      </w:r>
    </w:p>
    <w:p w14:paraId="514B0299" w14:textId="77777777" w:rsidR="00845CB7" w:rsidRDefault="00845CB7" w:rsidP="00845CB7">
      <w:r>
        <w:t xml:space="preserve">            LEAVE </w:t>
      </w:r>
      <w:proofErr w:type="spellStart"/>
      <w:r>
        <w:t>income_loop</w:t>
      </w:r>
      <w:proofErr w:type="spellEnd"/>
      <w:r>
        <w:t>;</w:t>
      </w:r>
    </w:p>
    <w:p w14:paraId="45AF84A5" w14:textId="77777777" w:rsidR="00845CB7" w:rsidRDefault="00845CB7" w:rsidP="00845CB7">
      <w:r>
        <w:t xml:space="preserve">        END IF;</w:t>
      </w:r>
    </w:p>
    <w:p w14:paraId="79807858" w14:textId="77777777" w:rsidR="00845CB7" w:rsidRDefault="00845CB7" w:rsidP="00845CB7"/>
    <w:p w14:paraId="5095AFF8" w14:textId="77777777" w:rsidR="00845CB7" w:rsidRDefault="00845CB7" w:rsidP="00845CB7">
      <w:r>
        <w:t xml:space="preserve">    END LOOP </w:t>
      </w:r>
      <w:proofErr w:type="spellStart"/>
      <w:r>
        <w:t>income_loop</w:t>
      </w:r>
      <w:proofErr w:type="spellEnd"/>
      <w:r>
        <w:t>;</w:t>
      </w:r>
    </w:p>
    <w:p w14:paraId="198C9B6E" w14:textId="77777777" w:rsidR="00845CB7" w:rsidRDefault="00845CB7" w:rsidP="00845CB7"/>
    <w:p w14:paraId="423398BD" w14:textId="77777777" w:rsidR="00845CB7" w:rsidRDefault="00845CB7" w:rsidP="00845CB7">
      <w:r>
        <w:t xml:space="preserve">    RETURN income;</w:t>
      </w:r>
    </w:p>
    <w:p w14:paraId="507752F7" w14:textId="77777777" w:rsidR="00845CB7" w:rsidRDefault="00845CB7" w:rsidP="00845CB7">
      <w:r>
        <w:t>END //</w:t>
      </w:r>
    </w:p>
    <w:p w14:paraId="0CB6B270" w14:textId="77777777" w:rsidR="00845CB7" w:rsidRDefault="00845CB7" w:rsidP="00845CB7"/>
    <w:p w14:paraId="3B96D70B" w14:textId="57E82AF5" w:rsidR="00845CB7" w:rsidRDefault="00845CB7" w:rsidP="00845CB7">
      <w:proofErr w:type="gramStart"/>
      <w:r>
        <w:t>DELIMITER ;</w:t>
      </w:r>
      <w:proofErr w:type="gramEnd"/>
    </w:p>
    <w:p w14:paraId="1C37FEDB" w14:textId="77777777" w:rsidR="00845CB7" w:rsidRDefault="00845CB7" w:rsidP="00845CB7"/>
    <w:p w14:paraId="7CDD6242" w14:textId="208C471F" w:rsidR="00810A5A" w:rsidRDefault="00845CB7">
      <w:r w:rsidRPr="00845CB7">
        <w:t xml:space="preserve">SELECT </w:t>
      </w:r>
      <w:proofErr w:type="spellStart"/>
      <w:r w:rsidRPr="00845CB7">
        <w:t>increase_</w:t>
      </w:r>
      <w:proofErr w:type="gramStart"/>
      <w:r w:rsidRPr="00845CB7">
        <w:t>income</w:t>
      </w:r>
      <w:proofErr w:type="spellEnd"/>
      <w:r w:rsidRPr="00845CB7">
        <w:t>(</w:t>
      </w:r>
      <w:proofErr w:type="gramEnd"/>
      <w:r w:rsidRPr="00845CB7">
        <w:t xml:space="preserve">1000) AS </w:t>
      </w:r>
      <w:proofErr w:type="spellStart"/>
      <w:r w:rsidRPr="00845CB7">
        <w:t>Final_Income</w:t>
      </w:r>
      <w:proofErr w:type="spellEnd"/>
      <w:r w:rsidRPr="00845CB7">
        <w:t>;</w:t>
      </w:r>
    </w:p>
    <w:p w14:paraId="1EBDF12D" w14:textId="60CEE698" w:rsidR="00845CB7" w:rsidRDefault="00845CB7" w:rsidP="00845CB7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1CD6A7BF" w14:textId="0819B95A" w:rsidR="00845CB7" w:rsidRDefault="00845CB7" w:rsidP="00845CB7">
      <w:r w:rsidRPr="00845CB7">
        <w:drawing>
          <wp:inline distT="0" distB="0" distL="0" distR="0" wp14:anchorId="5DE864B8" wp14:editId="79E03CA1">
            <wp:extent cx="1246909" cy="381000"/>
            <wp:effectExtent l="0" t="0" r="0" b="0"/>
            <wp:docPr id="1334426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426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0932" cy="38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0D8F5" w14:textId="77777777" w:rsidR="00845CB7" w:rsidRPr="00845CB7" w:rsidRDefault="00845CB7" w:rsidP="00845CB7"/>
    <w:p w14:paraId="108A6835" w14:textId="62B59A2D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4928A8ED" w14:textId="6F766AB8" w:rsidR="00787A17" w:rsidRDefault="00845CB7">
      <w:pPr>
        <w:rPr>
          <w:rFonts w:cs="Times New Roman"/>
        </w:rPr>
      </w:pPr>
      <w:r w:rsidRPr="00845CB7">
        <w:rPr>
          <w:rFonts w:cs="Times New Roman"/>
        </w:rPr>
        <w:t>Thus, the CASE and LOOP statements were successfully implemented using MySQL functions. The CASE statement classified income levels, and the LOOP with ITERATE repeatedly increased income until it reached 4000.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4B165" w14:textId="77777777" w:rsidR="00B13A0D" w:rsidRDefault="00B13A0D">
      <w:pPr>
        <w:spacing w:line="240" w:lineRule="auto"/>
      </w:pPr>
      <w:r>
        <w:separator/>
      </w:r>
    </w:p>
  </w:endnote>
  <w:endnote w:type="continuationSeparator" w:id="0">
    <w:p w14:paraId="1CC72D46" w14:textId="77777777" w:rsidR="00B13A0D" w:rsidRDefault="00B13A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8DE5" w14:textId="77777777" w:rsidR="00B13A0D" w:rsidRDefault="00B13A0D">
      <w:pPr>
        <w:spacing w:after="0"/>
      </w:pPr>
      <w:r>
        <w:separator/>
      </w:r>
    </w:p>
  </w:footnote>
  <w:footnote w:type="continuationSeparator" w:id="0">
    <w:p w14:paraId="6BEC6D53" w14:textId="77777777" w:rsidR="00B13A0D" w:rsidRDefault="00B13A0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24381F"/>
    <w:multiLevelType w:val="hybridMultilevel"/>
    <w:tmpl w:val="624C6C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7E929D5"/>
    <w:multiLevelType w:val="multilevel"/>
    <w:tmpl w:val="1FA0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D240F1"/>
    <w:multiLevelType w:val="hybridMultilevel"/>
    <w:tmpl w:val="4A62DF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E5486D"/>
    <w:multiLevelType w:val="hybridMultilevel"/>
    <w:tmpl w:val="7DBCFC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0A22D1"/>
    <w:multiLevelType w:val="multilevel"/>
    <w:tmpl w:val="AF529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EA4EA5"/>
    <w:multiLevelType w:val="hybridMultilevel"/>
    <w:tmpl w:val="C8BE9C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82EB2"/>
    <w:multiLevelType w:val="multilevel"/>
    <w:tmpl w:val="5BB2223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14" w15:restartNumberingAfterBreak="0">
    <w:nsid w:val="3FF31443"/>
    <w:multiLevelType w:val="hybridMultilevel"/>
    <w:tmpl w:val="510CB394"/>
    <w:lvl w:ilvl="0" w:tplc="D76621BA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3B7493"/>
    <w:multiLevelType w:val="hybridMultilevel"/>
    <w:tmpl w:val="22300BF4"/>
    <w:lvl w:ilvl="0" w:tplc="B9C0A7F6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362CA"/>
    <w:multiLevelType w:val="hybridMultilevel"/>
    <w:tmpl w:val="B4AE2D6E"/>
    <w:lvl w:ilvl="0" w:tplc="8014DBE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B82D94"/>
    <w:multiLevelType w:val="hybridMultilevel"/>
    <w:tmpl w:val="D9BEE5D8"/>
    <w:lvl w:ilvl="0" w:tplc="A1F4AB02">
      <w:numFmt w:val="bullet"/>
      <w:lvlText w:val="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8" w15:restartNumberingAfterBreak="0">
    <w:nsid w:val="617E61DD"/>
    <w:multiLevelType w:val="hybridMultilevel"/>
    <w:tmpl w:val="2650344C"/>
    <w:lvl w:ilvl="0" w:tplc="52C4C160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C93EED"/>
    <w:multiLevelType w:val="hybridMultilevel"/>
    <w:tmpl w:val="AB4623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AD293C"/>
    <w:multiLevelType w:val="multilevel"/>
    <w:tmpl w:val="31ACE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20"/>
  </w:num>
  <w:num w:numId="8" w16cid:durableId="699357316">
    <w:abstractNumId w:val="9"/>
  </w:num>
  <w:num w:numId="9" w16cid:durableId="601450876">
    <w:abstractNumId w:val="11"/>
  </w:num>
  <w:num w:numId="10" w16cid:durableId="304704970">
    <w:abstractNumId w:val="10"/>
  </w:num>
  <w:num w:numId="11" w16cid:durableId="136845692">
    <w:abstractNumId w:val="15"/>
  </w:num>
  <w:num w:numId="12" w16cid:durableId="1331710677">
    <w:abstractNumId w:val="6"/>
  </w:num>
  <w:num w:numId="13" w16cid:durableId="1917132673">
    <w:abstractNumId w:val="16"/>
  </w:num>
  <w:num w:numId="14" w16cid:durableId="1145929560">
    <w:abstractNumId w:val="7"/>
  </w:num>
  <w:num w:numId="15" w16cid:durableId="868299499">
    <w:abstractNumId w:val="12"/>
  </w:num>
  <w:num w:numId="16" w16cid:durableId="461775548">
    <w:abstractNumId w:val="17"/>
  </w:num>
  <w:num w:numId="17" w16cid:durableId="1569263843">
    <w:abstractNumId w:val="21"/>
  </w:num>
  <w:num w:numId="18" w16cid:durableId="1456565020">
    <w:abstractNumId w:val="19"/>
  </w:num>
  <w:num w:numId="19" w16cid:durableId="355349184">
    <w:abstractNumId w:val="18"/>
  </w:num>
  <w:num w:numId="20" w16cid:durableId="1380978669">
    <w:abstractNumId w:val="8"/>
  </w:num>
  <w:num w:numId="21" w16cid:durableId="1208832087">
    <w:abstractNumId w:val="14"/>
  </w:num>
  <w:num w:numId="22" w16cid:durableId="12838762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C6D"/>
    <w:rsid w:val="0002046C"/>
    <w:rsid w:val="00034616"/>
    <w:rsid w:val="000350EC"/>
    <w:rsid w:val="0006063C"/>
    <w:rsid w:val="0008723B"/>
    <w:rsid w:val="001258C8"/>
    <w:rsid w:val="00145602"/>
    <w:rsid w:val="0015074B"/>
    <w:rsid w:val="0016609B"/>
    <w:rsid w:val="001B048F"/>
    <w:rsid w:val="001B50CE"/>
    <w:rsid w:val="00260730"/>
    <w:rsid w:val="00263663"/>
    <w:rsid w:val="0029639D"/>
    <w:rsid w:val="002A2DE5"/>
    <w:rsid w:val="002C6086"/>
    <w:rsid w:val="002C6A32"/>
    <w:rsid w:val="002E1AD0"/>
    <w:rsid w:val="002F4120"/>
    <w:rsid w:val="00326F90"/>
    <w:rsid w:val="003B1213"/>
    <w:rsid w:val="003D74CC"/>
    <w:rsid w:val="003F4CA6"/>
    <w:rsid w:val="00452228"/>
    <w:rsid w:val="00481F58"/>
    <w:rsid w:val="004A43D3"/>
    <w:rsid w:val="004A6E0A"/>
    <w:rsid w:val="004C6290"/>
    <w:rsid w:val="005C493F"/>
    <w:rsid w:val="00680570"/>
    <w:rsid w:val="006B51C4"/>
    <w:rsid w:val="006C3202"/>
    <w:rsid w:val="00740B40"/>
    <w:rsid w:val="00776693"/>
    <w:rsid w:val="00787A17"/>
    <w:rsid w:val="007F0241"/>
    <w:rsid w:val="00805C25"/>
    <w:rsid w:val="00810A5A"/>
    <w:rsid w:val="00845CB7"/>
    <w:rsid w:val="008A0448"/>
    <w:rsid w:val="008A4729"/>
    <w:rsid w:val="008E138E"/>
    <w:rsid w:val="00954052"/>
    <w:rsid w:val="00A76E92"/>
    <w:rsid w:val="00AA1D8D"/>
    <w:rsid w:val="00B13A0D"/>
    <w:rsid w:val="00B4476D"/>
    <w:rsid w:val="00B47730"/>
    <w:rsid w:val="00B948FF"/>
    <w:rsid w:val="00BF63DE"/>
    <w:rsid w:val="00C246CA"/>
    <w:rsid w:val="00C95ABD"/>
    <w:rsid w:val="00CB0664"/>
    <w:rsid w:val="00D22810"/>
    <w:rsid w:val="00D473E5"/>
    <w:rsid w:val="00D56667"/>
    <w:rsid w:val="00D57A27"/>
    <w:rsid w:val="00DA47A7"/>
    <w:rsid w:val="00DB4BE7"/>
    <w:rsid w:val="00E053A9"/>
    <w:rsid w:val="00E34614"/>
    <w:rsid w:val="00E578D1"/>
    <w:rsid w:val="00E57CF6"/>
    <w:rsid w:val="00E606FE"/>
    <w:rsid w:val="00E93308"/>
    <w:rsid w:val="00EC059D"/>
    <w:rsid w:val="00F151C4"/>
    <w:rsid w:val="00FB778F"/>
    <w:rsid w:val="00FC693F"/>
    <w:rsid w:val="00FE4329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276C9846-6464-4E4D-ADA0-51160E11C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Rohith M</cp:lastModifiedBy>
  <cp:revision>2</cp:revision>
  <dcterms:created xsi:type="dcterms:W3CDTF">2026-08-29T18:22:00Z</dcterms:created>
  <dcterms:modified xsi:type="dcterms:W3CDTF">2026-08-29T18:22:00Z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