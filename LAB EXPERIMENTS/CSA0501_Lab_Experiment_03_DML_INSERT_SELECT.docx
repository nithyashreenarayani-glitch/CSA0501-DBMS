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6E24" w14:textId="77777777" w:rsidR="00DE7CEC" w:rsidRDefault="00000000">
      <w:pPr>
        <w:jc w:val="center"/>
      </w:pPr>
      <w:r>
        <w:rPr>
          <w:b/>
          <w:sz w:val="28"/>
        </w:rPr>
        <w:t>CSA0501-DATABASE MANAGEMENT SYSTEMS</w:t>
      </w:r>
    </w:p>
    <w:p w14:paraId="41DD03FD" w14:textId="77777777" w:rsidR="00DE7CEC" w:rsidRDefault="00000000">
      <w:pPr>
        <w:jc w:val="center"/>
      </w:pPr>
      <w:r>
        <w:rPr>
          <w:b/>
        </w:rPr>
        <w:t xml:space="preserve">                                                LAB EXPERIMENTS</w:t>
      </w:r>
      <w:r>
        <w:t xml:space="preserve">                          DATE:12/07/2026</w:t>
      </w:r>
    </w:p>
    <w:p w14:paraId="56EEE17E" w14:textId="77777777" w:rsidR="00DE7CEC" w:rsidRDefault="00DE7CEC"/>
    <w:p w14:paraId="254D7DC9" w14:textId="77777777" w:rsidR="00DE7CEC" w:rsidRDefault="00000000">
      <w:pPr>
        <w:rPr>
          <w:color w:val="C00000"/>
        </w:rPr>
      </w:pPr>
      <w:r>
        <w:rPr>
          <w:b/>
          <w:color w:val="C00000"/>
        </w:rPr>
        <w:t>EXPERIMENT 3 -- DML Commands (INSERT, SELECT)</w:t>
      </w:r>
    </w:p>
    <w:p w14:paraId="28DF47C9" w14:textId="77777777" w:rsidR="00DE7CEC" w:rsidRDefault="00000000">
      <w:pPr>
        <w:rPr>
          <w:color w:val="C00000"/>
        </w:rPr>
      </w:pPr>
      <w:r>
        <w:rPr>
          <w:b/>
          <w:color w:val="C00000"/>
        </w:rPr>
        <w:t>AIM:</w:t>
      </w:r>
    </w:p>
    <w:p w14:paraId="18D1B39A" w14:textId="5C3B19D9" w:rsidR="00DE7CEC" w:rsidRDefault="00000000">
      <w:r>
        <w:t xml:space="preserve">To perform Data Manipulation Language (DML) commands such as INSERT and SELECT in the </w:t>
      </w:r>
      <w:proofErr w:type="spellStart"/>
      <w:r w:rsidR="00612E44">
        <w:t>Intern_emp_info</w:t>
      </w:r>
      <w:proofErr w:type="spellEnd"/>
      <w:r w:rsidR="00612E44">
        <w:t xml:space="preserve"> </w:t>
      </w:r>
      <w:r>
        <w:t>tables.</w:t>
      </w:r>
    </w:p>
    <w:p w14:paraId="3FE3DCA8" w14:textId="77777777" w:rsidR="00DE7CEC" w:rsidRDefault="00000000">
      <w:pPr>
        <w:rPr>
          <w:b/>
          <w:color w:val="C00000"/>
        </w:rPr>
      </w:pPr>
      <w:r>
        <w:rPr>
          <w:b/>
          <w:color w:val="C00000"/>
        </w:rPr>
        <w:t>PROCEDURE:</w:t>
      </w:r>
    </w:p>
    <w:p w14:paraId="04457D8C" w14:textId="328C0887" w:rsidR="00612E44" w:rsidRPr="00791DA7" w:rsidRDefault="00612E44" w:rsidP="00791DA7">
      <w:pPr>
        <w:pStyle w:val="ListParagraph"/>
        <w:numPr>
          <w:ilvl w:val="0"/>
          <w:numId w:val="8"/>
        </w:numPr>
        <w:spacing w:line="360" w:lineRule="auto"/>
        <w:rPr>
          <w:bCs/>
          <w:color w:val="000000" w:themeColor="text1"/>
          <w:lang w:val="en-IN"/>
        </w:rPr>
      </w:pPr>
      <w:r w:rsidRPr="00791DA7">
        <w:rPr>
          <w:bCs/>
          <w:color w:val="000000" w:themeColor="text1"/>
          <w:lang w:val="en-IN"/>
        </w:rPr>
        <w:t xml:space="preserve">Open the SQL environment (Oracle SQL, MySQL, or SQL Developer). </w:t>
      </w:r>
    </w:p>
    <w:p w14:paraId="78EE0B0B" w14:textId="2172C646" w:rsidR="00612E44" w:rsidRPr="00791DA7" w:rsidRDefault="00612E44" w:rsidP="00791DA7">
      <w:pPr>
        <w:pStyle w:val="ListParagraph"/>
        <w:numPr>
          <w:ilvl w:val="0"/>
          <w:numId w:val="8"/>
        </w:numPr>
        <w:spacing w:line="360" w:lineRule="auto"/>
        <w:rPr>
          <w:bCs/>
          <w:color w:val="000000" w:themeColor="text1"/>
          <w:lang w:val="en-IN"/>
        </w:rPr>
      </w:pPr>
      <w:r w:rsidRPr="00791DA7">
        <w:rPr>
          <w:bCs/>
          <w:color w:val="000000" w:themeColor="text1"/>
          <w:lang w:val="en-IN"/>
        </w:rPr>
        <w:t xml:space="preserve">Create the required tables (DEPARTMENT, FACULTY, and INTERN) with the necessary columns and constraints. </w:t>
      </w:r>
    </w:p>
    <w:p w14:paraId="5F2AA51F" w14:textId="5C0A3E08" w:rsidR="00612E44" w:rsidRPr="00791DA7" w:rsidRDefault="00612E44" w:rsidP="00791DA7">
      <w:pPr>
        <w:pStyle w:val="ListParagraph"/>
        <w:numPr>
          <w:ilvl w:val="0"/>
          <w:numId w:val="8"/>
        </w:numPr>
        <w:spacing w:line="360" w:lineRule="auto"/>
        <w:rPr>
          <w:bCs/>
          <w:color w:val="000000" w:themeColor="text1"/>
          <w:lang w:val="en-IN"/>
        </w:rPr>
      </w:pPr>
      <w:r w:rsidRPr="00791DA7">
        <w:rPr>
          <w:bCs/>
          <w:color w:val="000000" w:themeColor="text1"/>
          <w:lang w:val="en-IN"/>
        </w:rPr>
        <w:t xml:space="preserve">Use the INSERT command to add records into each table. </w:t>
      </w:r>
    </w:p>
    <w:p w14:paraId="020D877C" w14:textId="300D014C" w:rsidR="00612E44" w:rsidRPr="00791DA7" w:rsidRDefault="00612E44" w:rsidP="00791DA7">
      <w:pPr>
        <w:pStyle w:val="ListParagraph"/>
        <w:numPr>
          <w:ilvl w:val="0"/>
          <w:numId w:val="8"/>
        </w:numPr>
        <w:spacing w:line="360" w:lineRule="auto"/>
        <w:rPr>
          <w:bCs/>
          <w:color w:val="000000" w:themeColor="text1"/>
          <w:lang w:val="en-IN"/>
        </w:rPr>
      </w:pPr>
      <w:r w:rsidRPr="00791DA7">
        <w:rPr>
          <w:bCs/>
          <w:color w:val="000000" w:themeColor="text1"/>
          <w:lang w:val="en-IN"/>
        </w:rPr>
        <w:t xml:space="preserve">Execute the SQL statements and verify that the records are inserted successfully. </w:t>
      </w:r>
    </w:p>
    <w:p w14:paraId="5C133EC4" w14:textId="3B4E1C12" w:rsidR="00612E44" w:rsidRPr="00791DA7" w:rsidRDefault="00612E44" w:rsidP="00791DA7">
      <w:pPr>
        <w:pStyle w:val="ListParagraph"/>
        <w:numPr>
          <w:ilvl w:val="0"/>
          <w:numId w:val="8"/>
        </w:numPr>
        <w:spacing w:line="360" w:lineRule="auto"/>
        <w:rPr>
          <w:bCs/>
          <w:color w:val="000000" w:themeColor="text1"/>
          <w:lang w:val="en-IN"/>
        </w:rPr>
      </w:pPr>
      <w:r w:rsidRPr="00791DA7">
        <w:rPr>
          <w:bCs/>
          <w:color w:val="000000" w:themeColor="text1"/>
          <w:lang w:val="en-IN"/>
        </w:rPr>
        <w:t xml:space="preserve">Use the SELECT command to retrieve all the records from each table. </w:t>
      </w:r>
    </w:p>
    <w:p w14:paraId="695BD12D" w14:textId="1731EA07" w:rsidR="00612E44" w:rsidRPr="00791DA7" w:rsidRDefault="00612E44" w:rsidP="00791DA7">
      <w:pPr>
        <w:pStyle w:val="ListParagraph"/>
        <w:numPr>
          <w:ilvl w:val="0"/>
          <w:numId w:val="8"/>
        </w:numPr>
        <w:spacing w:line="360" w:lineRule="auto"/>
        <w:rPr>
          <w:bCs/>
          <w:color w:val="000000" w:themeColor="text1"/>
          <w:lang w:val="en-IN"/>
        </w:rPr>
      </w:pPr>
      <w:r w:rsidRPr="00791DA7">
        <w:rPr>
          <w:bCs/>
          <w:color w:val="000000" w:themeColor="text1"/>
          <w:lang w:val="en-IN"/>
        </w:rPr>
        <w:t xml:space="preserve">Verify the displayed data to ensure it matches the inserted values. </w:t>
      </w:r>
    </w:p>
    <w:p w14:paraId="6DC12D7E" w14:textId="35523A39" w:rsidR="00612E44" w:rsidRPr="00791DA7" w:rsidRDefault="00612E44" w:rsidP="00791DA7">
      <w:pPr>
        <w:pStyle w:val="ListParagraph"/>
        <w:numPr>
          <w:ilvl w:val="0"/>
          <w:numId w:val="8"/>
        </w:numPr>
        <w:spacing w:line="360" w:lineRule="auto"/>
        <w:rPr>
          <w:bCs/>
          <w:color w:val="000000" w:themeColor="text1"/>
        </w:rPr>
      </w:pPr>
      <w:r w:rsidRPr="00791DA7">
        <w:rPr>
          <w:bCs/>
          <w:color w:val="000000" w:themeColor="text1"/>
          <w:lang w:val="en-IN"/>
        </w:rPr>
        <w:t>Save the SQL script and record the output for verification.</w:t>
      </w:r>
    </w:p>
    <w:p w14:paraId="429D7ABD" w14:textId="2E7A6CD1" w:rsidR="00612E44" w:rsidRDefault="00612E44">
      <w:pPr>
        <w:rPr>
          <w:b/>
          <w:color w:val="C00000"/>
        </w:rPr>
      </w:pPr>
      <w:r>
        <w:rPr>
          <w:b/>
          <w:color w:val="C00000"/>
        </w:rPr>
        <w:t xml:space="preserve"> </w:t>
      </w:r>
    </w:p>
    <w:p w14:paraId="6232670B" w14:textId="77777777" w:rsidR="00612E44" w:rsidRDefault="00612E44">
      <w:pPr>
        <w:rPr>
          <w:color w:val="C00000"/>
        </w:rPr>
      </w:pPr>
    </w:p>
    <w:p w14:paraId="1BF5D60B" w14:textId="77777777" w:rsidR="00DE7CEC" w:rsidRDefault="00000000">
      <w:pPr>
        <w:rPr>
          <w:color w:val="C00000"/>
        </w:rPr>
      </w:pPr>
      <w:r>
        <w:rPr>
          <w:b/>
          <w:color w:val="C00000"/>
        </w:rPr>
        <w:t>PROGRAM:</w:t>
      </w:r>
    </w:p>
    <w:p w14:paraId="41212B1A" w14:textId="671A1832" w:rsidR="00DE7CEC" w:rsidRDefault="00000000">
      <w:r>
        <w:rPr>
          <w:b/>
        </w:rPr>
        <w:t xml:space="preserve">1. INSERT INTO </w:t>
      </w:r>
      <w:r w:rsidR="00791DA7" w:rsidRPr="00791DA7">
        <w:rPr>
          <w:b/>
        </w:rPr>
        <w:t>DEPARTMENT T</w:t>
      </w:r>
      <w:r w:rsidR="00791DA7">
        <w:rPr>
          <w:b/>
        </w:rPr>
        <w:t>ABLE</w:t>
      </w:r>
      <w:r w:rsidR="00AC1596">
        <w:rPr>
          <w:b/>
        </w:rPr>
        <w:t>:</w:t>
      </w:r>
    </w:p>
    <w:p w14:paraId="6B05C7B1" w14:textId="00562900" w:rsidR="00320AAD" w:rsidRPr="00320AAD" w:rsidRDefault="00320AAD" w:rsidP="00320AAD">
      <w:pPr>
        <w:rPr>
          <w:bCs/>
        </w:rPr>
      </w:pPr>
      <w:r>
        <w:rPr>
          <w:b/>
        </w:rPr>
        <w:t xml:space="preserve">       </w:t>
      </w:r>
      <w:r w:rsidRPr="00320AAD">
        <w:rPr>
          <w:bCs/>
        </w:rPr>
        <w:t>INSERT INTO DEPARTMENT</w:t>
      </w:r>
    </w:p>
    <w:p w14:paraId="57CAC1C4" w14:textId="710B6DBD" w:rsidR="00320AAD" w:rsidRPr="00320AAD" w:rsidRDefault="00320AAD" w:rsidP="00320AAD">
      <w:pPr>
        <w:rPr>
          <w:bCs/>
        </w:rPr>
      </w:pPr>
      <w:r w:rsidRPr="00320AAD">
        <w:rPr>
          <w:bCs/>
        </w:rPr>
        <w:t xml:space="preserve">       </w:t>
      </w:r>
      <w:r w:rsidRPr="00320AAD">
        <w:rPr>
          <w:bCs/>
        </w:rPr>
        <w:t>VALUES</w:t>
      </w:r>
    </w:p>
    <w:p w14:paraId="18786EC5" w14:textId="23704FA8" w:rsidR="00320AAD" w:rsidRPr="00320AAD" w:rsidRDefault="00320AAD" w:rsidP="00320AAD">
      <w:pPr>
        <w:rPr>
          <w:bCs/>
        </w:rPr>
      </w:pPr>
      <w:r w:rsidRPr="00320AAD">
        <w:rPr>
          <w:bCs/>
        </w:rPr>
        <w:t xml:space="preserve">       </w:t>
      </w:r>
      <w:r w:rsidRPr="00320AAD">
        <w:rPr>
          <w:bCs/>
        </w:rPr>
        <w:t xml:space="preserve">(101,'Information </w:t>
      </w:r>
      <w:proofErr w:type="spellStart"/>
      <w:r w:rsidRPr="00320AAD">
        <w:rPr>
          <w:bCs/>
        </w:rPr>
        <w:t>Technology','Block</w:t>
      </w:r>
      <w:proofErr w:type="spellEnd"/>
      <w:r w:rsidRPr="00320AAD">
        <w:rPr>
          <w:bCs/>
        </w:rPr>
        <w:t xml:space="preserve"> A'),</w:t>
      </w:r>
    </w:p>
    <w:p w14:paraId="5F3E4AFD" w14:textId="600683E6" w:rsidR="00320AAD" w:rsidRPr="00320AAD" w:rsidRDefault="00320AAD" w:rsidP="00320AAD">
      <w:pPr>
        <w:rPr>
          <w:bCs/>
        </w:rPr>
      </w:pPr>
      <w:r w:rsidRPr="00320AAD">
        <w:rPr>
          <w:bCs/>
        </w:rPr>
        <w:t xml:space="preserve">       </w:t>
      </w:r>
      <w:r w:rsidRPr="00320AAD">
        <w:rPr>
          <w:bCs/>
        </w:rPr>
        <w:t xml:space="preserve">(102,'Computer </w:t>
      </w:r>
      <w:proofErr w:type="spellStart"/>
      <w:r w:rsidRPr="00320AAD">
        <w:rPr>
          <w:bCs/>
        </w:rPr>
        <w:t>Science','Block</w:t>
      </w:r>
      <w:proofErr w:type="spellEnd"/>
      <w:r w:rsidRPr="00320AAD">
        <w:rPr>
          <w:bCs/>
        </w:rPr>
        <w:t xml:space="preserve"> B'),</w:t>
      </w:r>
    </w:p>
    <w:p w14:paraId="003A4B89" w14:textId="07A9555D" w:rsidR="00DE7CEC" w:rsidRPr="00320AAD" w:rsidRDefault="00320AAD" w:rsidP="00320AAD">
      <w:pPr>
        <w:rPr>
          <w:bCs/>
        </w:rPr>
      </w:pPr>
      <w:r w:rsidRPr="00320AAD">
        <w:rPr>
          <w:bCs/>
        </w:rPr>
        <w:t xml:space="preserve">       </w:t>
      </w:r>
      <w:r w:rsidRPr="00320AAD">
        <w:rPr>
          <w:bCs/>
        </w:rPr>
        <w:t xml:space="preserve">(103,'Artificial </w:t>
      </w:r>
      <w:proofErr w:type="spellStart"/>
      <w:r w:rsidRPr="00320AAD">
        <w:rPr>
          <w:bCs/>
        </w:rPr>
        <w:t>Intelligence','Block</w:t>
      </w:r>
      <w:proofErr w:type="spellEnd"/>
      <w:r w:rsidRPr="00320AAD">
        <w:rPr>
          <w:bCs/>
        </w:rPr>
        <w:t xml:space="preserve"> C');</w:t>
      </w:r>
    </w:p>
    <w:p w14:paraId="57706B2F" w14:textId="77777777" w:rsidR="00DE7CEC" w:rsidRPr="00320AAD" w:rsidRDefault="00DE7CEC">
      <w:pPr>
        <w:rPr>
          <w:bCs/>
        </w:rPr>
      </w:pPr>
    </w:p>
    <w:p w14:paraId="0ECCCE8F" w14:textId="77777777" w:rsidR="00DE7CEC" w:rsidRDefault="00DE7CEC">
      <w:pPr>
        <w:rPr>
          <w:b/>
        </w:rPr>
      </w:pPr>
    </w:p>
    <w:p w14:paraId="621CF5B3" w14:textId="77777777" w:rsidR="00DE7CEC" w:rsidRDefault="00DE7CEC">
      <w:pPr>
        <w:rPr>
          <w:b/>
        </w:rPr>
      </w:pPr>
    </w:p>
    <w:p w14:paraId="0C0AC53F" w14:textId="77777777" w:rsidR="00DE7CEC" w:rsidRPr="00AC1596" w:rsidRDefault="00000000">
      <w:pPr>
        <w:rPr>
          <w:b/>
          <w:color w:val="000000" w:themeColor="text1"/>
        </w:rPr>
      </w:pPr>
      <w:r w:rsidRPr="00AC1596">
        <w:rPr>
          <w:b/>
          <w:color w:val="000000" w:themeColor="text1"/>
        </w:rPr>
        <w:t>OUTPUT:</w:t>
      </w:r>
    </w:p>
    <w:p w14:paraId="143DC6F9" w14:textId="2DD25A02" w:rsidR="00DE7CEC" w:rsidRDefault="00320AAD">
      <w:r>
        <w:rPr>
          <w:noProof/>
        </w:rPr>
        <w:t xml:space="preserve">         </w:t>
      </w:r>
      <w:r w:rsidRPr="00320AAD">
        <w:rPr>
          <w:noProof/>
        </w:rPr>
        <w:drawing>
          <wp:inline distT="0" distB="0" distL="0" distR="0" wp14:anchorId="4BA26AB0" wp14:editId="30E3CA3D">
            <wp:extent cx="2606266" cy="1082134"/>
            <wp:effectExtent l="0" t="0" r="3810" b="3810"/>
            <wp:docPr id="161409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93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</w:p>
    <w:p w14:paraId="21070411" w14:textId="77777777" w:rsidR="00DE7CEC" w:rsidRDefault="00DE7CEC"/>
    <w:p w14:paraId="2533D033" w14:textId="538A0742" w:rsidR="00DE7CEC" w:rsidRPr="00AC1596" w:rsidRDefault="00000000">
      <w:pPr>
        <w:rPr>
          <w:b/>
          <w:color w:val="000000" w:themeColor="text1"/>
        </w:rPr>
      </w:pPr>
      <w:r w:rsidRPr="00AC1596">
        <w:rPr>
          <w:b/>
          <w:color w:val="000000" w:themeColor="text1"/>
        </w:rPr>
        <w:t>2. INSERT INTO F</w:t>
      </w:r>
      <w:r w:rsidR="00320AAD" w:rsidRPr="00AC1596">
        <w:rPr>
          <w:b/>
          <w:color w:val="000000" w:themeColor="text1"/>
        </w:rPr>
        <w:t>aculty:</w:t>
      </w:r>
    </w:p>
    <w:p w14:paraId="3370DF3B" w14:textId="0FEB4041" w:rsidR="00320AAD" w:rsidRPr="00320AAD" w:rsidRDefault="00320AAD" w:rsidP="00320AAD">
      <w:pPr>
        <w:rPr>
          <w:color w:val="000000" w:themeColor="text1"/>
        </w:rPr>
      </w:pPr>
      <w:r>
        <w:rPr>
          <w:color w:val="000000" w:themeColor="text1"/>
        </w:rPr>
        <w:t xml:space="preserve">       </w:t>
      </w:r>
      <w:r w:rsidRPr="00320AAD">
        <w:rPr>
          <w:color w:val="000000" w:themeColor="text1"/>
        </w:rPr>
        <w:t>INSERT INTO FACULTY</w:t>
      </w:r>
    </w:p>
    <w:p w14:paraId="0C30A8BD" w14:textId="0C3A3EDC" w:rsidR="00320AAD" w:rsidRPr="00320AAD" w:rsidRDefault="00320AAD" w:rsidP="00320AAD">
      <w:pPr>
        <w:rPr>
          <w:color w:val="000000" w:themeColor="text1"/>
        </w:rPr>
      </w:pPr>
      <w:r>
        <w:rPr>
          <w:color w:val="000000" w:themeColor="text1"/>
        </w:rPr>
        <w:t xml:space="preserve">      </w:t>
      </w:r>
      <w:r w:rsidRPr="00320AAD">
        <w:rPr>
          <w:color w:val="000000" w:themeColor="text1"/>
        </w:rPr>
        <w:t>VALUES</w:t>
      </w:r>
    </w:p>
    <w:p w14:paraId="41C60705" w14:textId="37C5ED6F" w:rsidR="00320AAD" w:rsidRPr="00320AAD" w:rsidRDefault="00320AAD" w:rsidP="00320AAD">
      <w:pPr>
        <w:rPr>
          <w:color w:val="000000" w:themeColor="text1"/>
        </w:rPr>
      </w:pPr>
      <w:r>
        <w:rPr>
          <w:color w:val="000000" w:themeColor="text1"/>
        </w:rPr>
        <w:t xml:space="preserve">      </w:t>
      </w:r>
      <w:r w:rsidRPr="00320AAD">
        <w:rPr>
          <w:color w:val="000000" w:themeColor="text1"/>
        </w:rPr>
        <w:t>(201,'Anitha','F',101),</w:t>
      </w:r>
    </w:p>
    <w:p w14:paraId="650812AC" w14:textId="7C09688A" w:rsidR="00320AAD" w:rsidRPr="00320AAD" w:rsidRDefault="00320AAD" w:rsidP="00320AAD">
      <w:pPr>
        <w:rPr>
          <w:color w:val="000000" w:themeColor="text1"/>
        </w:rPr>
      </w:pPr>
      <w:r>
        <w:rPr>
          <w:color w:val="000000" w:themeColor="text1"/>
        </w:rPr>
        <w:t xml:space="preserve">      </w:t>
      </w:r>
      <w:r w:rsidRPr="00320AAD">
        <w:rPr>
          <w:color w:val="000000" w:themeColor="text1"/>
        </w:rPr>
        <w:t>(202,'Rahul','M',102),</w:t>
      </w:r>
    </w:p>
    <w:p w14:paraId="08D3D071" w14:textId="3C118005" w:rsidR="00320AAD" w:rsidRPr="00320AAD" w:rsidRDefault="00320AAD" w:rsidP="00320AAD">
      <w:pPr>
        <w:rPr>
          <w:color w:val="000000" w:themeColor="text1"/>
        </w:rPr>
      </w:pPr>
      <w:r>
        <w:rPr>
          <w:color w:val="000000" w:themeColor="text1"/>
        </w:rPr>
        <w:t xml:space="preserve">      </w:t>
      </w:r>
      <w:r w:rsidRPr="00320AAD">
        <w:rPr>
          <w:color w:val="000000" w:themeColor="text1"/>
        </w:rPr>
        <w:t>(203,'Priya','F',103);</w:t>
      </w:r>
    </w:p>
    <w:p w14:paraId="2472CECF" w14:textId="77777777" w:rsidR="00DE7CEC" w:rsidRDefault="00000000">
      <w:r>
        <w:rPr>
          <w:b/>
        </w:rPr>
        <w:t>OUTPUT:</w:t>
      </w:r>
    </w:p>
    <w:p w14:paraId="6374A96C" w14:textId="53B88041" w:rsidR="00DE7CEC" w:rsidRDefault="00AC1596">
      <w:r w:rsidRPr="00AC1596">
        <w:drawing>
          <wp:inline distT="0" distB="0" distL="0" distR="0" wp14:anchorId="681D2A08" wp14:editId="41E26EBD">
            <wp:extent cx="2438611" cy="891617"/>
            <wp:effectExtent l="0" t="0" r="0" b="3810"/>
            <wp:docPr id="149012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20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865B" w14:textId="77777777" w:rsidR="00DE7CEC" w:rsidRDefault="00DE7CEC"/>
    <w:p w14:paraId="15F2F6AD" w14:textId="6F1F3338" w:rsidR="00DE7CEC" w:rsidRPr="00AC1596" w:rsidRDefault="00000000">
      <w:pPr>
        <w:rPr>
          <w:color w:val="000000" w:themeColor="text1"/>
        </w:rPr>
      </w:pPr>
      <w:r w:rsidRPr="00AC1596">
        <w:rPr>
          <w:b/>
          <w:color w:val="000000" w:themeColor="text1"/>
        </w:rPr>
        <w:t>3. INSERT INTO</w:t>
      </w:r>
      <w:r w:rsidR="00AC1596" w:rsidRPr="00AC1596">
        <w:rPr>
          <w:b/>
          <w:color w:val="000000" w:themeColor="text1"/>
        </w:rPr>
        <w:t xml:space="preserve"> INTERN:</w:t>
      </w:r>
    </w:p>
    <w:p w14:paraId="6B84B661" w14:textId="77777777" w:rsidR="00AC1596" w:rsidRPr="00AC1596" w:rsidRDefault="00AC1596" w:rsidP="00AC1596">
      <w:pPr>
        <w:ind w:left="360"/>
        <w:rPr>
          <w:rFonts w:cs="Times New Roman"/>
          <w:szCs w:val="24"/>
        </w:rPr>
      </w:pPr>
      <w:r w:rsidRPr="00AC1596">
        <w:rPr>
          <w:rFonts w:cs="Times New Roman"/>
          <w:szCs w:val="24"/>
        </w:rPr>
        <w:t>INSERT INTO INTERN</w:t>
      </w:r>
    </w:p>
    <w:p w14:paraId="5D558A38" w14:textId="77777777" w:rsidR="00AC1596" w:rsidRPr="00AC1596" w:rsidRDefault="00AC1596" w:rsidP="00AC1596">
      <w:pPr>
        <w:ind w:left="360"/>
        <w:rPr>
          <w:rFonts w:cs="Times New Roman"/>
          <w:szCs w:val="24"/>
        </w:rPr>
      </w:pPr>
      <w:r w:rsidRPr="00AC1596">
        <w:rPr>
          <w:rFonts w:cs="Times New Roman"/>
          <w:szCs w:val="24"/>
        </w:rPr>
        <w:t>VALUES</w:t>
      </w:r>
    </w:p>
    <w:p w14:paraId="35A45E3C" w14:textId="77777777" w:rsidR="00AC1596" w:rsidRPr="00AC1596" w:rsidRDefault="00AC1596" w:rsidP="00AC1596">
      <w:pPr>
        <w:ind w:left="360"/>
        <w:rPr>
          <w:rFonts w:cs="Times New Roman"/>
          <w:szCs w:val="24"/>
        </w:rPr>
      </w:pPr>
      <w:r w:rsidRPr="00AC1596">
        <w:rPr>
          <w:rFonts w:cs="Times New Roman"/>
          <w:szCs w:val="24"/>
        </w:rPr>
        <w:t>(301,'</w:t>
      </w:r>
      <w:proofErr w:type="gramStart"/>
      <w:r w:rsidRPr="00AC1596">
        <w:rPr>
          <w:rFonts w:cs="Times New Roman"/>
          <w:szCs w:val="24"/>
        </w:rPr>
        <w:t>M.NithyashreeNarayani</w:t>
      </w:r>
      <w:proofErr w:type="gramEnd"/>
      <w:r w:rsidRPr="00AC1596">
        <w:rPr>
          <w:rFonts w:cs="Times New Roman"/>
          <w:szCs w:val="24"/>
        </w:rPr>
        <w:t>','Python Developer',201),</w:t>
      </w:r>
    </w:p>
    <w:p w14:paraId="7DC0001B" w14:textId="77777777" w:rsidR="00AC1596" w:rsidRPr="00AC1596" w:rsidRDefault="00AC1596" w:rsidP="00AC1596">
      <w:pPr>
        <w:ind w:left="360"/>
        <w:rPr>
          <w:rFonts w:cs="Times New Roman"/>
          <w:szCs w:val="24"/>
        </w:rPr>
      </w:pPr>
      <w:r w:rsidRPr="00AC1596">
        <w:rPr>
          <w:rFonts w:cs="Times New Roman"/>
          <w:szCs w:val="24"/>
        </w:rPr>
        <w:t>(302,'</w:t>
      </w:r>
      <w:proofErr w:type="gramStart"/>
      <w:r w:rsidRPr="00AC1596">
        <w:rPr>
          <w:rFonts w:cs="Times New Roman"/>
          <w:szCs w:val="24"/>
        </w:rPr>
        <w:t>R.Idhaya</w:t>
      </w:r>
      <w:proofErr w:type="gramEnd"/>
      <w:r w:rsidRPr="00AC1596">
        <w:rPr>
          <w:rFonts w:cs="Times New Roman"/>
          <w:szCs w:val="24"/>
        </w:rPr>
        <w:t>','Web Developer',202),</w:t>
      </w:r>
    </w:p>
    <w:p w14:paraId="1C71DCDF" w14:textId="49D1039E" w:rsidR="00DE7CEC" w:rsidRDefault="00AC1596" w:rsidP="00AC1596">
      <w:pPr>
        <w:ind w:left="360"/>
        <w:rPr>
          <w:rFonts w:cs="Times New Roman"/>
          <w:szCs w:val="24"/>
        </w:rPr>
      </w:pPr>
      <w:r w:rsidRPr="00AC1596">
        <w:rPr>
          <w:rFonts w:cs="Times New Roman"/>
          <w:szCs w:val="24"/>
        </w:rPr>
        <w:t>(303,'Karthik','AI Intern',203);</w:t>
      </w:r>
    </w:p>
    <w:p w14:paraId="573325FC" w14:textId="77777777" w:rsidR="00DE7CEC" w:rsidRDefault="00000000">
      <w:r>
        <w:rPr>
          <w:b/>
        </w:rPr>
        <w:t>OUTPUT:</w:t>
      </w:r>
    </w:p>
    <w:p w14:paraId="60451F9E" w14:textId="00733EF1" w:rsidR="00DE7CEC" w:rsidRDefault="00AC1596">
      <w:r w:rsidRPr="00AC1596">
        <w:lastRenderedPageBreak/>
        <w:drawing>
          <wp:inline distT="0" distB="0" distL="0" distR="0" wp14:anchorId="604259DF" wp14:editId="6C7EB44D">
            <wp:extent cx="3406435" cy="1005927"/>
            <wp:effectExtent l="0" t="0" r="3810" b="3810"/>
            <wp:docPr id="31720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03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DFE4" w14:textId="77777777" w:rsidR="00DE7CEC" w:rsidRDefault="00DE7CEC"/>
    <w:p w14:paraId="638EE567" w14:textId="31171E37" w:rsidR="00AC1596" w:rsidRPr="00AC1596" w:rsidRDefault="00AC1596">
      <w:pPr>
        <w:rPr>
          <w:b/>
          <w:bCs/>
          <w:color w:val="000000" w:themeColor="text1"/>
        </w:rPr>
      </w:pPr>
      <w:r w:rsidRPr="00AC1596">
        <w:rPr>
          <w:b/>
          <w:bCs/>
          <w:color w:val="000000" w:themeColor="text1"/>
        </w:rPr>
        <w:t>4.VIEW ALL TABLES:</w:t>
      </w:r>
    </w:p>
    <w:p w14:paraId="1E1745C9" w14:textId="53690384" w:rsidR="00DE7CEC" w:rsidRDefault="00000000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SELECT * FROM</w:t>
      </w:r>
      <w:r w:rsidR="00AC1596">
        <w:rPr>
          <w:rFonts w:cs="Times New Roman"/>
          <w:szCs w:val="24"/>
        </w:rPr>
        <w:t xml:space="preserve"> Department</w:t>
      </w:r>
      <w:r>
        <w:rPr>
          <w:rFonts w:cs="Times New Roman"/>
          <w:szCs w:val="24"/>
        </w:rPr>
        <w:t>;</w:t>
      </w:r>
    </w:p>
    <w:p w14:paraId="7DDCEF8F" w14:textId="671A2659" w:rsidR="00DE7CEC" w:rsidRDefault="00000000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SELECT * FROM F</w:t>
      </w:r>
      <w:r w:rsidR="00AC1596">
        <w:rPr>
          <w:rFonts w:cs="Times New Roman"/>
          <w:szCs w:val="24"/>
        </w:rPr>
        <w:t>aculty</w:t>
      </w:r>
      <w:r>
        <w:rPr>
          <w:rFonts w:cs="Times New Roman"/>
          <w:szCs w:val="24"/>
        </w:rPr>
        <w:t>;</w:t>
      </w:r>
    </w:p>
    <w:p w14:paraId="1FDF2A60" w14:textId="57C3906E" w:rsidR="00DE7CEC" w:rsidRDefault="00000000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SELECT * FROM</w:t>
      </w:r>
      <w:r w:rsidR="00AC1596">
        <w:rPr>
          <w:rFonts w:cs="Times New Roman"/>
          <w:szCs w:val="24"/>
        </w:rPr>
        <w:t xml:space="preserve"> Intern</w:t>
      </w:r>
      <w:r>
        <w:rPr>
          <w:rFonts w:cs="Times New Roman"/>
          <w:szCs w:val="24"/>
        </w:rPr>
        <w:t>;</w:t>
      </w:r>
    </w:p>
    <w:p w14:paraId="6B3C259C" w14:textId="77777777" w:rsidR="00DE7CEC" w:rsidRDefault="00000000">
      <w:pPr>
        <w:rPr>
          <w:b/>
        </w:rPr>
      </w:pPr>
      <w:r>
        <w:rPr>
          <w:b/>
        </w:rPr>
        <w:t>OUTPUT:</w:t>
      </w:r>
    </w:p>
    <w:p w14:paraId="7D7BC090" w14:textId="7876C87A" w:rsidR="00DE7CEC" w:rsidRDefault="00AC1596">
      <w:r w:rsidRPr="00320AAD">
        <w:rPr>
          <w:noProof/>
        </w:rPr>
        <w:drawing>
          <wp:inline distT="0" distB="0" distL="0" distR="0" wp14:anchorId="7FF5FA42" wp14:editId="1A8EC59E">
            <wp:extent cx="2606266" cy="1082134"/>
            <wp:effectExtent l="0" t="0" r="3810" b="3810"/>
            <wp:docPr id="29229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93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4DED" w14:textId="3E510A3F" w:rsidR="00DE7CEC" w:rsidRDefault="00AC1596">
      <w:r w:rsidRPr="00AC1596">
        <w:drawing>
          <wp:inline distT="0" distB="0" distL="0" distR="0" wp14:anchorId="4602F92A" wp14:editId="7B1D97C5">
            <wp:extent cx="2438611" cy="891617"/>
            <wp:effectExtent l="0" t="0" r="0" b="3810"/>
            <wp:docPr id="88297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20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2915" w14:textId="24512A35" w:rsidR="00DE7CEC" w:rsidRDefault="00AC1596">
      <w:r w:rsidRPr="00AC1596">
        <w:drawing>
          <wp:inline distT="0" distB="0" distL="0" distR="0" wp14:anchorId="58CD0633" wp14:editId="4C73AF4A">
            <wp:extent cx="3406435" cy="1005927"/>
            <wp:effectExtent l="0" t="0" r="3810" b="3810"/>
            <wp:docPr id="164795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03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D603" w14:textId="6FC6A427" w:rsidR="00DE7CEC" w:rsidRDefault="00DE7CEC"/>
    <w:p w14:paraId="02FFDA3B" w14:textId="32947271" w:rsidR="00DE7CEC" w:rsidRDefault="00DE7CEC"/>
    <w:p w14:paraId="2C63B232" w14:textId="77777777" w:rsidR="00DE7CEC" w:rsidRDefault="00DE7CEC"/>
    <w:p w14:paraId="07B7FAD1" w14:textId="77777777" w:rsidR="00DE7CEC" w:rsidRDefault="00DE7CEC"/>
    <w:p w14:paraId="381DD574" w14:textId="77777777" w:rsidR="00DE7CEC" w:rsidRDefault="00000000">
      <w:pPr>
        <w:rPr>
          <w:color w:val="C00000"/>
        </w:rPr>
      </w:pPr>
      <w:r>
        <w:rPr>
          <w:b/>
          <w:color w:val="C00000"/>
        </w:rPr>
        <w:t>RESULT:</w:t>
      </w:r>
    </w:p>
    <w:p w14:paraId="6B929F73" w14:textId="59D53454" w:rsidR="00DE7CEC" w:rsidRDefault="00000000">
      <w:proofErr w:type="gramStart"/>
      <w:r>
        <w:lastRenderedPageBreak/>
        <w:t>Thus</w:t>
      </w:r>
      <w:proofErr w:type="gramEnd"/>
      <w:r>
        <w:t xml:space="preserve"> the Data Manipulation Language (DML) commands such as INSERT and SELECT were successfully executed and verified in the </w:t>
      </w:r>
      <w:proofErr w:type="spellStart"/>
      <w:r w:rsidR="00AC1596">
        <w:t>Intern_emp_info</w:t>
      </w:r>
      <w:proofErr w:type="spellEnd"/>
      <w:r w:rsidR="00AC1596">
        <w:t xml:space="preserve"> </w:t>
      </w:r>
      <w:r>
        <w:t>System.</w:t>
      </w:r>
    </w:p>
    <w:sectPr w:rsidR="00DE7C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6E8CA" w14:textId="77777777" w:rsidR="00ED4087" w:rsidRDefault="00ED4087">
      <w:pPr>
        <w:spacing w:line="240" w:lineRule="auto"/>
      </w:pPr>
      <w:r>
        <w:separator/>
      </w:r>
    </w:p>
  </w:endnote>
  <w:endnote w:type="continuationSeparator" w:id="0">
    <w:p w14:paraId="20CECAB1" w14:textId="77777777" w:rsidR="00ED4087" w:rsidRDefault="00ED40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46A1A" w14:textId="77777777" w:rsidR="00ED4087" w:rsidRDefault="00ED4087">
      <w:pPr>
        <w:spacing w:after="0"/>
      </w:pPr>
      <w:r>
        <w:separator/>
      </w:r>
    </w:p>
  </w:footnote>
  <w:footnote w:type="continuationSeparator" w:id="0">
    <w:p w14:paraId="408C0A2F" w14:textId="77777777" w:rsidR="00ED4087" w:rsidRDefault="00ED40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CA6E8D"/>
    <w:multiLevelType w:val="singleLevel"/>
    <w:tmpl w:val="D6CA6E8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0443128"/>
    <w:multiLevelType w:val="hybridMultilevel"/>
    <w:tmpl w:val="ECA046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5F5AC4"/>
    <w:multiLevelType w:val="hybridMultilevel"/>
    <w:tmpl w:val="21D663D6"/>
    <w:lvl w:ilvl="0" w:tplc="A5D69882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028187">
    <w:abstractNumId w:val="6"/>
  </w:num>
  <w:num w:numId="2" w16cid:durableId="1288855776">
    <w:abstractNumId w:val="4"/>
  </w:num>
  <w:num w:numId="3" w16cid:durableId="364864834">
    <w:abstractNumId w:val="3"/>
  </w:num>
  <w:num w:numId="4" w16cid:durableId="313532292">
    <w:abstractNumId w:val="5"/>
  </w:num>
  <w:num w:numId="5" w16cid:durableId="1628926548">
    <w:abstractNumId w:val="2"/>
  </w:num>
  <w:num w:numId="6" w16cid:durableId="1588272167">
    <w:abstractNumId w:val="1"/>
  </w:num>
  <w:num w:numId="7" w16cid:durableId="1044019238">
    <w:abstractNumId w:val="0"/>
  </w:num>
  <w:num w:numId="8" w16cid:durableId="1383363021">
    <w:abstractNumId w:val="7"/>
  </w:num>
  <w:num w:numId="9" w16cid:durableId="13347963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46F"/>
    <w:rsid w:val="00034616"/>
    <w:rsid w:val="0006063C"/>
    <w:rsid w:val="0015074B"/>
    <w:rsid w:val="0029639D"/>
    <w:rsid w:val="00320AAD"/>
    <w:rsid w:val="00326F90"/>
    <w:rsid w:val="00612E44"/>
    <w:rsid w:val="00791DA7"/>
    <w:rsid w:val="00AA1D8D"/>
    <w:rsid w:val="00AC1596"/>
    <w:rsid w:val="00B47730"/>
    <w:rsid w:val="00CB0664"/>
    <w:rsid w:val="00DE7CEC"/>
    <w:rsid w:val="00ED4087"/>
    <w:rsid w:val="00FC693F"/>
    <w:rsid w:val="0F75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3C6D1"/>
  <w14:defaultImageDpi w14:val="300"/>
  <w15:docId w15:val="{747A9654-710E-45AE-8289-F8AA0D9C0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Rohith M</cp:lastModifiedBy>
  <cp:revision>2</cp:revision>
  <dcterms:created xsi:type="dcterms:W3CDTF">2026-08-04T14:29:00Z</dcterms:created>
  <dcterms:modified xsi:type="dcterms:W3CDTF">2026-08-04T14:29:00Z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0986BD9D1E8B4A3AA4A70A6D64966B20_13</vt:lpwstr>
  </property>
</Properties>
</file>