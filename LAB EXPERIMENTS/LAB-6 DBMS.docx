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>
      <w:pPr>
        <w:jc w:val="center"/>
      </w:pPr>
      <w:r>
        <w:rPr>
          <w:b/>
          <w:sz w:val="28"/>
        </w:rPr>
        <w:t>CSA0501-DATABASE MANAGEMENT SYSTEMS</w:t>
      </w:r>
    </w:p>
    <w:p w14:paraId="467E679B" w14:textId="77777777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14-07-2026</w:t>
      </w:r>
    </w:p>
    <w:p w14:paraId="7A598C7B" w14:textId="77777777" w:rsidR="00787A17" w:rsidRDefault="00787A17"/>
    <w:p w14:paraId="586F4F75" w14:textId="77DC4B11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B948FF">
        <w:rPr>
          <w:rFonts w:ascii="Times New Roman" w:hAnsi="Times New Roman" w:cs="Times New Roman"/>
        </w:rPr>
        <w:t xml:space="preserve">6 </w:t>
      </w:r>
      <w:r>
        <w:rPr>
          <w:rFonts w:ascii="Times New Roman" w:hAnsi="Times New Roman" w:cs="Times New Roman"/>
        </w:rPr>
        <w:t xml:space="preserve">- </w:t>
      </w:r>
      <w:r w:rsidR="00B948FF" w:rsidRPr="00B948FF">
        <w:rPr>
          <w:rFonts w:ascii="Times New Roman" w:hAnsi="Times New Roman" w:cs="Times New Roman"/>
        </w:rPr>
        <w:t>SELECT with various clause – BETWEEN, IN, Aggregate function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44851888" w14:textId="13922AFC" w:rsidR="00787A17" w:rsidRDefault="00C246CA" w:rsidP="00C246CA">
      <w:pPr>
        <w:rPr>
          <w:rFonts w:cs="Times New Roman"/>
        </w:rPr>
      </w:pPr>
      <w:r w:rsidRPr="00C246CA">
        <w:rPr>
          <w:rFonts w:cs="Times New Roman"/>
        </w:rPr>
        <w:t>To view the records from the tables using SELECT commands with BETWEEN, IN, Aggregate</w:t>
      </w:r>
      <w:r>
        <w:rPr>
          <w:rFonts w:cs="Times New Roman"/>
        </w:rPr>
        <w:t xml:space="preserve"> functions.</w:t>
      </w:r>
    </w:p>
    <w:p w14:paraId="410AEE73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600406B9" w14:textId="77777777" w:rsidR="00B948FF" w:rsidRPr="00B948FF" w:rsidRDefault="00B948FF" w:rsidP="00B948FF">
      <w:pPr>
        <w:numPr>
          <w:ilvl w:val="0"/>
          <w:numId w:val="9"/>
        </w:numPr>
        <w:spacing w:line="240" w:lineRule="auto"/>
        <w:rPr>
          <w:rFonts w:cs="Times New Roman"/>
          <w:lang w:val="en-IN"/>
        </w:rPr>
      </w:pPr>
      <w:r w:rsidRPr="00B948FF">
        <w:rPr>
          <w:rFonts w:cs="Times New Roman"/>
          <w:lang w:val="en-IN"/>
        </w:rPr>
        <w:t xml:space="preserve">Open MySQL Workbench and connect to the database. </w:t>
      </w:r>
    </w:p>
    <w:p w14:paraId="1582DFD8" w14:textId="77777777" w:rsidR="00B948FF" w:rsidRPr="00B948FF" w:rsidRDefault="00B948FF" w:rsidP="00B948FF">
      <w:pPr>
        <w:numPr>
          <w:ilvl w:val="0"/>
          <w:numId w:val="9"/>
        </w:numPr>
        <w:spacing w:line="240" w:lineRule="auto"/>
        <w:rPr>
          <w:rFonts w:cs="Times New Roman"/>
          <w:lang w:val="en-IN"/>
        </w:rPr>
      </w:pPr>
      <w:r w:rsidRPr="00B948FF">
        <w:rPr>
          <w:rFonts w:cs="Times New Roman"/>
          <w:lang w:val="en-IN"/>
        </w:rPr>
        <w:t xml:space="preserve">Select the required database using the USE command. </w:t>
      </w:r>
    </w:p>
    <w:p w14:paraId="58D225E1" w14:textId="77777777" w:rsidR="00B948FF" w:rsidRPr="00B948FF" w:rsidRDefault="00B948FF" w:rsidP="00B948FF">
      <w:pPr>
        <w:numPr>
          <w:ilvl w:val="0"/>
          <w:numId w:val="9"/>
        </w:numPr>
        <w:spacing w:line="240" w:lineRule="auto"/>
        <w:rPr>
          <w:rFonts w:cs="Times New Roman"/>
          <w:lang w:val="en-IN"/>
        </w:rPr>
      </w:pPr>
      <w:r w:rsidRPr="00B948FF">
        <w:rPr>
          <w:rFonts w:cs="Times New Roman"/>
          <w:lang w:val="en-IN"/>
        </w:rPr>
        <w:t xml:space="preserve">Execute the SELECT statement with the BETWEEN operator to retrieve records within a range. </w:t>
      </w:r>
    </w:p>
    <w:p w14:paraId="1103FC5D" w14:textId="77777777" w:rsidR="00B948FF" w:rsidRPr="00B948FF" w:rsidRDefault="00B948FF" w:rsidP="00B948FF">
      <w:pPr>
        <w:numPr>
          <w:ilvl w:val="0"/>
          <w:numId w:val="9"/>
        </w:numPr>
        <w:spacing w:line="240" w:lineRule="auto"/>
        <w:rPr>
          <w:rFonts w:cs="Times New Roman"/>
          <w:lang w:val="en-IN"/>
        </w:rPr>
      </w:pPr>
      <w:r w:rsidRPr="00B948FF">
        <w:rPr>
          <w:rFonts w:cs="Times New Roman"/>
          <w:lang w:val="en-IN"/>
        </w:rPr>
        <w:t xml:space="preserve">Execute the SELECT statement with the IN operator to retrieve records matching a list of values. </w:t>
      </w:r>
    </w:p>
    <w:p w14:paraId="60F5242B" w14:textId="77777777" w:rsidR="00B948FF" w:rsidRPr="00B948FF" w:rsidRDefault="00B948FF" w:rsidP="00B948FF">
      <w:pPr>
        <w:numPr>
          <w:ilvl w:val="0"/>
          <w:numId w:val="9"/>
        </w:numPr>
        <w:spacing w:line="240" w:lineRule="auto"/>
        <w:rPr>
          <w:rFonts w:cs="Times New Roman"/>
          <w:lang w:val="en-IN"/>
        </w:rPr>
      </w:pPr>
      <w:r w:rsidRPr="00B948FF">
        <w:rPr>
          <w:rFonts w:cs="Times New Roman"/>
          <w:lang w:val="en-IN"/>
        </w:rPr>
        <w:t xml:space="preserve">Use aggregate functions (COUNT, SUM, AVG, MIN, MAX) to perform calculations. </w:t>
      </w:r>
    </w:p>
    <w:p w14:paraId="37798227" w14:textId="77777777" w:rsidR="00B948FF" w:rsidRPr="00B948FF" w:rsidRDefault="00B948FF" w:rsidP="00B948FF">
      <w:pPr>
        <w:numPr>
          <w:ilvl w:val="0"/>
          <w:numId w:val="9"/>
        </w:numPr>
        <w:spacing w:line="240" w:lineRule="auto"/>
        <w:rPr>
          <w:rFonts w:cs="Times New Roman"/>
          <w:lang w:val="en-IN"/>
        </w:rPr>
      </w:pPr>
      <w:r w:rsidRPr="00B948FF">
        <w:rPr>
          <w:rFonts w:cs="Times New Roman"/>
          <w:lang w:val="en-IN"/>
        </w:rPr>
        <w:t xml:space="preserve">Verify the output. </w:t>
      </w:r>
    </w:p>
    <w:p w14:paraId="037B5780" w14:textId="77777777" w:rsidR="00787A17" w:rsidRDefault="00787A17">
      <w:pPr>
        <w:rPr>
          <w:rFonts w:cs="Times New Roman"/>
        </w:rPr>
      </w:pPr>
    </w:p>
    <w:p w14:paraId="2DD873FC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3E66402" w14:textId="77777777" w:rsidR="00787A17" w:rsidRDefault="00787A17"/>
    <w:p w14:paraId="0F7DF860" w14:textId="1FFCE764" w:rsidR="00C246CA" w:rsidRPr="00C246CA" w:rsidRDefault="00000000" w:rsidP="00C246CA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1. </w:t>
      </w:r>
      <w:r w:rsidR="00C246CA" w:rsidRPr="00C246CA">
        <w:rPr>
          <w:rFonts w:cs="Times New Roman"/>
          <w:b/>
          <w:bCs/>
          <w:lang w:val="en-IN"/>
        </w:rPr>
        <w:t xml:space="preserve">List the </w:t>
      </w:r>
      <w:proofErr w:type="gramStart"/>
      <w:r w:rsidR="00C246CA" w:rsidRPr="00C246CA">
        <w:rPr>
          <w:rFonts w:cs="Times New Roman"/>
          <w:b/>
          <w:bCs/>
          <w:lang w:val="en-IN"/>
        </w:rPr>
        <w:t xml:space="preserve">domains </w:t>
      </w:r>
      <w:r w:rsidR="00C246CA">
        <w:rPr>
          <w:rFonts w:cs="Times New Roman"/>
          <w:b/>
          <w:bCs/>
          <w:lang w:val="en-IN"/>
        </w:rPr>
        <w:t xml:space="preserve"> IN</w:t>
      </w:r>
      <w:proofErr w:type="gramEnd"/>
      <w:r w:rsidR="00C246CA">
        <w:rPr>
          <w:rFonts w:cs="Times New Roman"/>
          <w:b/>
          <w:bCs/>
          <w:lang w:val="en-IN"/>
        </w:rPr>
        <w:t xml:space="preserve"> </w:t>
      </w:r>
      <w:r w:rsidR="00C246CA" w:rsidRPr="00C246CA">
        <w:rPr>
          <w:rFonts w:cs="Times New Roman"/>
          <w:b/>
          <w:bCs/>
          <w:lang w:val="en-IN"/>
        </w:rPr>
        <w:t>"Python Developer" and "AI Intern"</w:t>
      </w:r>
    </w:p>
    <w:p w14:paraId="18979C49" w14:textId="6EAE35FE" w:rsidR="00787A17" w:rsidRDefault="00787A17">
      <w:pPr>
        <w:rPr>
          <w:rFonts w:cs="Times New Roman"/>
        </w:rPr>
      </w:pPr>
    </w:p>
    <w:p w14:paraId="4C66D96D" w14:textId="77777777" w:rsidR="00C246CA" w:rsidRPr="00B948FF" w:rsidRDefault="00C246CA" w:rsidP="00C246CA">
      <w:pPr>
        <w:rPr>
          <w:rFonts w:cs="Times New Roman"/>
          <w:bCs/>
        </w:rPr>
      </w:pPr>
      <w:r w:rsidRPr="00B948FF">
        <w:rPr>
          <w:rFonts w:cs="Times New Roman"/>
          <w:bCs/>
        </w:rPr>
        <w:t xml:space="preserve">SELECT </w:t>
      </w:r>
      <w:proofErr w:type="spellStart"/>
      <w:r w:rsidRPr="00B948FF">
        <w:rPr>
          <w:rFonts w:cs="Times New Roman"/>
          <w:bCs/>
        </w:rPr>
        <w:t>InternName</w:t>
      </w:r>
      <w:proofErr w:type="spellEnd"/>
      <w:r w:rsidRPr="00B948FF">
        <w:rPr>
          <w:rFonts w:cs="Times New Roman"/>
          <w:bCs/>
        </w:rPr>
        <w:t>, Domain</w:t>
      </w:r>
    </w:p>
    <w:p w14:paraId="20B01599" w14:textId="77777777" w:rsidR="00C246CA" w:rsidRPr="00B948FF" w:rsidRDefault="00C246CA" w:rsidP="00C246CA">
      <w:pPr>
        <w:rPr>
          <w:rFonts w:cs="Times New Roman"/>
          <w:bCs/>
        </w:rPr>
      </w:pPr>
      <w:r w:rsidRPr="00B948FF">
        <w:rPr>
          <w:rFonts w:cs="Times New Roman"/>
          <w:bCs/>
        </w:rPr>
        <w:t>FROM INTERN</w:t>
      </w:r>
    </w:p>
    <w:p w14:paraId="7FAA4A1F" w14:textId="1E3950BF" w:rsidR="00787A17" w:rsidRPr="00B948FF" w:rsidRDefault="00C246CA" w:rsidP="00C246CA">
      <w:pPr>
        <w:rPr>
          <w:rFonts w:cs="Times New Roman"/>
          <w:bCs/>
        </w:rPr>
      </w:pPr>
      <w:r w:rsidRPr="00B948FF">
        <w:rPr>
          <w:rFonts w:cs="Times New Roman"/>
          <w:bCs/>
        </w:rPr>
        <w:t>WHERE Domain IN ('Python Developer', 'AI Intern');</w:t>
      </w:r>
    </w:p>
    <w:p w14:paraId="42EA8524" w14:textId="77777777" w:rsidR="00787A17" w:rsidRPr="00B948FF" w:rsidRDefault="00787A17">
      <w:pPr>
        <w:rPr>
          <w:rFonts w:cs="Times New Roman"/>
          <w:bCs/>
        </w:rPr>
      </w:pPr>
    </w:p>
    <w:p w14:paraId="3A0295E9" w14:textId="77777777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41DCCE22" w14:textId="133AE409" w:rsidR="00C246CA" w:rsidRDefault="00C246CA">
      <w:pPr>
        <w:rPr>
          <w:rFonts w:cs="Times New Roman"/>
          <w:b/>
        </w:rPr>
      </w:pPr>
      <w:r w:rsidRPr="00C246CA">
        <w:rPr>
          <w:rFonts w:cs="Times New Roman"/>
          <w:b/>
        </w:rPr>
        <w:lastRenderedPageBreak/>
        <w:drawing>
          <wp:inline distT="0" distB="0" distL="0" distR="0" wp14:anchorId="554AE5FD" wp14:editId="35660802">
            <wp:extent cx="2575783" cy="670618"/>
            <wp:effectExtent l="0" t="0" r="0" b="0"/>
            <wp:docPr id="16520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1B3" w14:textId="264DFA30" w:rsidR="00787A17" w:rsidRDefault="00787A17">
      <w:pPr>
        <w:rPr>
          <w:rFonts w:cs="Times New Roman"/>
          <w:b/>
        </w:rPr>
      </w:pPr>
    </w:p>
    <w:p w14:paraId="41395FEC" w14:textId="77777777" w:rsidR="00C246CA" w:rsidRPr="00C246CA" w:rsidRDefault="00C246CA" w:rsidP="003F4CA6">
      <w:pPr>
        <w:rPr>
          <w:rFonts w:cs="Times New Roman"/>
          <w:b/>
        </w:rPr>
      </w:pPr>
      <w:r w:rsidRPr="00C246CA">
        <w:rPr>
          <w:rFonts w:cs="Times New Roman"/>
          <w:b/>
        </w:rPr>
        <w:t>2. Display faculty whose age is between 40 and 60</w:t>
      </w:r>
    </w:p>
    <w:p w14:paraId="68B5149A" w14:textId="77777777" w:rsidR="00145602" w:rsidRPr="00145602" w:rsidRDefault="00145602" w:rsidP="00145602">
      <w:pPr>
        <w:rPr>
          <w:rFonts w:cs="Times New Roman"/>
          <w:bCs/>
        </w:rPr>
      </w:pPr>
      <w:r w:rsidRPr="00145602">
        <w:rPr>
          <w:rFonts w:cs="Times New Roman"/>
          <w:bCs/>
        </w:rPr>
        <w:t>SELECT *</w:t>
      </w:r>
    </w:p>
    <w:p w14:paraId="05E45348" w14:textId="77777777" w:rsidR="00145602" w:rsidRPr="00145602" w:rsidRDefault="00145602" w:rsidP="00145602">
      <w:pPr>
        <w:rPr>
          <w:rFonts w:cs="Times New Roman"/>
          <w:bCs/>
        </w:rPr>
      </w:pPr>
      <w:r w:rsidRPr="00145602">
        <w:rPr>
          <w:rFonts w:cs="Times New Roman"/>
          <w:bCs/>
        </w:rPr>
        <w:t>FROM FACULTY</w:t>
      </w:r>
    </w:p>
    <w:p w14:paraId="09E16A5E" w14:textId="235BA3E3" w:rsidR="003F4CA6" w:rsidRPr="003F4CA6" w:rsidRDefault="00145602" w:rsidP="00145602">
      <w:pPr>
        <w:rPr>
          <w:rFonts w:cs="Times New Roman"/>
          <w:bCs/>
        </w:rPr>
      </w:pPr>
      <w:r w:rsidRPr="00145602">
        <w:rPr>
          <w:rFonts w:cs="Times New Roman"/>
          <w:bCs/>
        </w:rPr>
        <w:t>WHERE Age BETWEEN 40 AND 60;</w:t>
      </w:r>
    </w:p>
    <w:p w14:paraId="101AAE15" w14:textId="1244630E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244A70D7" w:rsidR="00787A17" w:rsidRDefault="00145602">
      <w:pPr>
        <w:rPr>
          <w:rFonts w:cs="Times New Roman"/>
        </w:rPr>
      </w:pPr>
      <w:r w:rsidRPr="00145602">
        <w:rPr>
          <w:rFonts w:cs="Times New Roman"/>
        </w:rPr>
        <w:drawing>
          <wp:inline distT="0" distB="0" distL="0" distR="0" wp14:anchorId="56D79DAE" wp14:editId="28C8F12E">
            <wp:extent cx="3673158" cy="731583"/>
            <wp:effectExtent l="0" t="0" r="3810" b="0"/>
            <wp:docPr id="138549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6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2DD05F0C" w14:textId="70D0DC99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3. </w:t>
      </w:r>
      <w:r w:rsidR="00805C25" w:rsidRPr="00805C25">
        <w:rPr>
          <w:rFonts w:cs="Times New Roman"/>
          <w:b/>
        </w:rPr>
        <w:t>Display Faculty whose Age is less than 60</w:t>
      </w:r>
    </w:p>
    <w:p w14:paraId="23D0DF92" w14:textId="77777777" w:rsidR="003F4CA6" w:rsidRPr="003F4CA6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SELECT *</w:t>
      </w:r>
    </w:p>
    <w:p w14:paraId="1F1D9E7C" w14:textId="77777777" w:rsidR="003F4CA6" w:rsidRPr="003F4CA6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FROM FACULTY</w:t>
      </w:r>
    </w:p>
    <w:p w14:paraId="46EC3C29" w14:textId="4E55C899" w:rsidR="00954052" w:rsidRPr="00954052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WHERE Age &lt; 60;</w:t>
      </w:r>
    </w:p>
    <w:p w14:paraId="46E31396" w14:textId="6FCCD42C" w:rsidR="00787A17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>SELECT * FROM FACULTY;</w:t>
      </w:r>
    </w:p>
    <w:p w14:paraId="10733497" w14:textId="77777777" w:rsidR="00787A17" w:rsidRDefault="00000000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46A011A0" w:rsidR="00787A17" w:rsidRDefault="003F4CA6">
      <w:pPr>
        <w:rPr>
          <w:rFonts w:cs="Times New Roman"/>
        </w:rPr>
      </w:pPr>
      <w:r w:rsidRPr="003F4CA6">
        <w:rPr>
          <w:rFonts w:cs="Times New Roman"/>
          <w:noProof/>
        </w:rPr>
        <w:drawing>
          <wp:inline distT="0" distB="0" distL="0" distR="0" wp14:anchorId="05D0EFD0" wp14:editId="3B8CAA06">
            <wp:extent cx="3932261" cy="815411"/>
            <wp:effectExtent l="0" t="0" r="0" b="3810"/>
            <wp:docPr id="99040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1E4DA937" w14:textId="4F390D54" w:rsidR="00805C25" w:rsidRPr="00805C25" w:rsidRDefault="00145602" w:rsidP="00805C25">
      <w:pPr>
        <w:rPr>
          <w:rFonts w:cs="Times New Roman"/>
          <w:b/>
          <w:bCs/>
          <w:lang w:val="en-IN"/>
        </w:rPr>
      </w:pPr>
      <w:proofErr w:type="spellStart"/>
      <w:r>
        <w:rPr>
          <w:rFonts w:cs="Times New Roman"/>
          <w:b/>
          <w:bCs/>
          <w:lang w:val="en-IN"/>
        </w:rPr>
        <w:t>Aggreagate</w:t>
      </w:r>
      <w:proofErr w:type="spellEnd"/>
      <w:r>
        <w:rPr>
          <w:rFonts w:cs="Times New Roman"/>
          <w:b/>
          <w:bCs/>
          <w:lang w:val="en-IN"/>
        </w:rPr>
        <w:t xml:space="preserve"> functions</w:t>
      </w:r>
    </w:p>
    <w:p w14:paraId="24615BB4" w14:textId="5CE374A5" w:rsidR="00805C25" w:rsidRPr="00805C25" w:rsidRDefault="00805C25" w:rsidP="00805C25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4.</w:t>
      </w:r>
      <w:r w:rsidRPr="00805C25">
        <w:rPr>
          <w:rFonts w:cs="Times New Roman"/>
          <w:b/>
          <w:bCs/>
          <w:lang w:val="en-IN"/>
        </w:rPr>
        <w:t xml:space="preserve"> </w:t>
      </w:r>
      <w:r w:rsidR="00145602" w:rsidRPr="00145602">
        <w:rPr>
          <w:rFonts w:cs="Times New Roman"/>
          <w:b/>
          <w:bCs/>
        </w:rPr>
        <w:t>Find the average age of faculty</w:t>
      </w:r>
    </w:p>
    <w:p w14:paraId="69029A02" w14:textId="4607CF1F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 </w:t>
      </w:r>
    </w:p>
    <w:p w14:paraId="0D0A721F" w14:textId="77777777" w:rsidR="00145602" w:rsidRPr="00145602" w:rsidRDefault="00145602" w:rsidP="00145602">
      <w:pPr>
        <w:rPr>
          <w:rFonts w:cs="Times New Roman"/>
          <w:bCs/>
        </w:rPr>
      </w:pPr>
      <w:r w:rsidRPr="00145602">
        <w:rPr>
          <w:rFonts w:cs="Times New Roman"/>
          <w:bCs/>
        </w:rPr>
        <w:lastRenderedPageBreak/>
        <w:t xml:space="preserve">SELECT AVG(Age) AS </w:t>
      </w:r>
      <w:proofErr w:type="spellStart"/>
      <w:r w:rsidRPr="00145602">
        <w:rPr>
          <w:rFonts w:cs="Times New Roman"/>
          <w:bCs/>
        </w:rPr>
        <w:t>Average_Age</w:t>
      </w:r>
      <w:proofErr w:type="spellEnd"/>
    </w:p>
    <w:p w14:paraId="1D906881" w14:textId="77777777" w:rsidR="00145602" w:rsidRPr="00145602" w:rsidRDefault="00145602" w:rsidP="00145602">
      <w:pPr>
        <w:rPr>
          <w:rFonts w:cs="Times New Roman"/>
          <w:bCs/>
        </w:rPr>
      </w:pPr>
      <w:r w:rsidRPr="00145602">
        <w:rPr>
          <w:rFonts w:cs="Times New Roman"/>
          <w:bCs/>
        </w:rPr>
        <w:t>FROM FACULTY;</w:t>
      </w:r>
    </w:p>
    <w:p w14:paraId="0DB3296E" w14:textId="043FC5B5" w:rsidR="00787A17" w:rsidRDefault="00000000" w:rsidP="00145602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D491BB5" w14:textId="5503074C" w:rsidR="00787A17" w:rsidRDefault="00145602">
      <w:pPr>
        <w:rPr>
          <w:rFonts w:cs="Times New Roman"/>
          <w:b/>
        </w:rPr>
      </w:pPr>
      <w:r w:rsidRPr="00145602">
        <w:rPr>
          <w:rFonts w:cs="Times New Roman"/>
          <w:b/>
        </w:rPr>
        <w:drawing>
          <wp:inline distT="0" distB="0" distL="0" distR="0" wp14:anchorId="703BE2D2" wp14:editId="447987ED">
            <wp:extent cx="1120237" cy="533446"/>
            <wp:effectExtent l="0" t="0" r="3810" b="0"/>
            <wp:docPr id="101127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7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1D0" w14:textId="77777777" w:rsidR="00787A17" w:rsidRDefault="00787A17">
      <w:pPr>
        <w:rPr>
          <w:rFonts w:cs="Times New Roman"/>
        </w:rPr>
      </w:pPr>
    </w:p>
    <w:p w14:paraId="2F381277" w14:textId="45A9D34D" w:rsidR="00805C25" w:rsidRDefault="00805C25" w:rsidP="00805C25">
      <w:pPr>
        <w:rPr>
          <w:rFonts w:cs="Times New Roman"/>
          <w:b/>
          <w:bCs/>
        </w:rPr>
      </w:pPr>
      <w:r>
        <w:rPr>
          <w:rFonts w:cs="Times New Roman"/>
          <w:b/>
          <w:bCs/>
          <w:lang w:val="en-IN"/>
        </w:rPr>
        <w:t>5</w:t>
      </w:r>
      <w:r w:rsidR="00145602">
        <w:rPr>
          <w:rFonts w:cs="Times New Roman"/>
          <w:b/>
          <w:bCs/>
          <w:lang w:val="en-IN"/>
        </w:rPr>
        <w:t>.</w:t>
      </w:r>
      <w:r w:rsidR="00145602" w:rsidRPr="00145602">
        <w:rPr>
          <w:rFonts w:cs="Times New Roman"/>
          <w:b/>
          <w:bCs/>
        </w:rPr>
        <w:t>Find the maximum and minimum age of faculty</w:t>
      </w:r>
    </w:p>
    <w:p w14:paraId="54CDA197" w14:textId="77777777" w:rsidR="00145602" w:rsidRPr="00145602" w:rsidRDefault="00145602" w:rsidP="00145602">
      <w:pPr>
        <w:rPr>
          <w:rFonts w:cs="Times New Roman"/>
          <w:lang w:val="en-IN"/>
        </w:rPr>
      </w:pPr>
      <w:r w:rsidRPr="00145602">
        <w:rPr>
          <w:rFonts w:cs="Times New Roman"/>
          <w:lang w:val="en-IN"/>
        </w:rPr>
        <w:t xml:space="preserve">SELECT MAX(Age) AS </w:t>
      </w:r>
      <w:proofErr w:type="spellStart"/>
      <w:r w:rsidRPr="00145602">
        <w:rPr>
          <w:rFonts w:cs="Times New Roman"/>
          <w:lang w:val="en-IN"/>
        </w:rPr>
        <w:t>Maximum_Age</w:t>
      </w:r>
      <w:proofErr w:type="spellEnd"/>
      <w:r w:rsidRPr="00145602">
        <w:rPr>
          <w:rFonts w:cs="Times New Roman"/>
          <w:lang w:val="en-IN"/>
        </w:rPr>
        <w:t>,</w:t>
      </w:r>
    </w:p>
    <w:p w14:paraId="6FBCF931" w14:textId="77777777" w:rsidR="00145602" w:rsidRPr="00145602" w:rsidRDefault="00145602" w:rsidP="00145602">
      <w:pPr>
        <w:rPr>
          <w:rFonts w:cs="Times New Roman"/>
          <w:lang w:val="en-IN"/>
        </w:rPr>
      </w:pPr>
      <w:r w:rsidRPr="00145602">
        <w:rPr>
          <w:rFonts w:cs="Times New Roman"/>
          <w:lang w:val="en-IN"/>
        </w:rPr>
        <w:t xml:space="preserve">       MIN(Age) AS </w:t>
      </w:r>
      <w:proofErr w:type="spellStart"/>
      <w:r w:rsidRPr="00145602">
        <w:rPr>
          <w:rFonts w:cs="Times New Roman"/>
          <w:lang w:val="en-IN"/>
        </w:rPr>
        <w:t>Minimum_Age</w:t>
      </w:r>
      <w:proofErr w:type="spellEnd"/>
    </w:p>
    <w:p w14:paraId="10BDEBE9" w14:textId="3FB0B6C0" w:rsidR="00145602" w:rsidRPr="00145602" w:rsidRDefault="00145602" w:rsidP="00145602">
      <w:pPr>
        <w:rPr>
          <w:rFonts w:cs="Times New Roman"/>
          <w:lang w:val="en-IN"/>
        </w:rPr>
      </w:pPr>
      <w:r w:rsidRPr="00145602">
        <w:rPr>
          <w:rFonts w:cs="Times New Roman"/>
          <w:lang w:val="en-IN"/>
        </w:rPr>
        <w:t>FROM FACULTY;</w:t>
      </w:r>
    </w:p>
    <w:p w14:paraId="681325DF" w14:textId="16D918E0" w:rsidR="00145602" w:rsidRPr="00805C25" w:rsidRDefault="00145602" w:rsidP="0014560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OUTPUT:</w:t>
      </w:r>
    </w:p>
    <w:p w14:paraId="21E9D034" w14:textId="53A8200B" w:rsidR="003F4CA6" w:rsidRDefault="00145602" w:rsidP="003F4CA6">
      <w:pPr>
        <w:rPr>
          <w:rFonts w:cs="Times New Roman"/>
          <w:b/>
        </w:rPr>
      </w:pPr>
      <w:r w:rsidRPr="00145602">
        <w:rPr>
          <w:rFonts w:cs="Times New Roman"/>
          <w:b/>
        </w:rPr>
        <w:drawing>
          <wp:inline distT="0" distB="0" distL="0" distR="0" wp14:anchorId="73E22F0B" wp14:editId="4733AC29">
            <wp:extent cx="1867062" cy="480102"/>
            <wp:effectExtent l="0" t="0" r="0" b="0"/>
            <wp:docPr id="7550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3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E140" w14:textId="77777777" w:rsidR="003F4CA6" w:rsidRDefault="003F4CA6" w:rsidP="003F4CA6">
      <w:pPr>
        <w:rPr>
          <w:rFonts w:cs="Times New Roman"/>
          <w:b/>
        </w:rPr>
      </w:pPr>
    </w:p>
    <w:p w14:paraId="6FA212F4" w14:textId="6CF12ADE" w:rsidR="00805C25" w:rsidRPr="00003C6D" w:rsidRDefault="00805C25" w:rsidP="003F4CA6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6. </w:t>
      </w:r>
      <w:r w:rsidR="00003C6D" w:rsidRPr="00003C6D">
        <w:rPr>
          <w:rFonts w:cs="Times New Roman"/>
          <w:b/>
          <w:bCs/>
          <w:lang w:val="en-IN"/>
        </w:rPr>
        <w:t>Calculate the sum of all faculty ages</w:t>
      </w:r>
    </w:p>
    <w:p w14:paraId="78C34635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 xml:space="preserve">SELECT SUM(Age) AS </w:t>
      </w:r>
      <w:proofErr w:type="spellStart"/>
      <w:r w:rsidRPr="00003C6D">
        <w:rPr>
          <w:rFonts w:cs="Times New Roman"/>
          <w:bCs/>
        </w:rPr>
        <w:t>Total_Age</w:t>
      </w:r>
      <w:proofErr w:type="spellEnd"/>
    </w:p>
    <w:p w14:paraId="71B373D8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>FROM FACULTY;</w:t>
      </w:r>
    </w:p>
    <w:p w14:paraId="017B975F" w14:textId="453A8956" w:rsidR="003F4CA6" w:rsidRDefault="003F4CA6" w:rsidP="00003C6D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7D6ABE8C" w14:textId="1C38AA0B" w:rsidR="003F4CA6" w:rsidRDefault="00003C6D" w:rsidP="003F4CA6">
      <w:pPr>
        <w:rPr>
          <w:rFonts w:cs="Times New Roman"/>
          <w:b/>
        </w:rPr>
      </w:pPr>
      <w:r w:rsidRPr="00003C6D">
        <w:rPr>
          <w:rFonts w:cs="Times New Roman"/>
          <w:b/>
        </w:rPr>
        <w:drawing>
          <wp:inline distT="0" distB="0" distL="0" distR="0" wp14:anchorId="44E0310D" wp14:editId="67C69D62">
            <wp:extent cx="975445" cy="472481"/>
            <wp:effectExtent l="0" t="0" r="0" b="3810"/>
            <wp:docPr id="12411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6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3148" w14:textId="77777777" w:rsidR="003F4CA6" w:rsidRDefault="003F4CA6" w:rsidP="003F4CA6">
      <w:pPr>
        <w:rPr>
          <w:rFonts w:cs="Times New Roman"/>
          <w:b/>
        </w:rPr>
      </w:pPr>
    </w:p>
    <w:p w14:paraId="7C2FCD40" w14:textId="3F9F445E" w:rsidR="003F4CA6" w:rsidRPr="00805C25" w:rsidRDefault="00805C25" w:rsidP="003F4CA6">
      <w:pPr>
        <w:rPr>
          <w:rFonts w:cs="Times New Roman"/>
          <w:b/>
        </w:rPr>
      </w:pPr>
      <w:r>
        <w:rPr>
          <w:rFonts w:cs="Times New Roman"/>
          <w:b/>
        </w:rPr>
        <w:t>7.</w:t>
      </w:r>
      <w:r w:rsidR="00003C6D" w:rsidRPr="00003C6D">
        <w:t xml:space="preserve"> </w:t>
      </w:r>
      <w:r w:rsidR="00003C6D" w:rsidRPr="00003C6D">
        <w:rPr>
          <w:rFonts w:cs="Times New Roman"/>
          <w:b/>
        </w:rPr>
        <w:t>Display each department and the number of faculty members</w:t>
      </w:r>
      <w:r w:rsidR="003F4CA6" w:rsidRPr="00805C25">
        <w:rPr>
          <w:rFonts w:cs="Times New Roman"/>
          <w:b/>
        </w:rPr>
        <w:t xml:space="preserve"> </w:t>
      </w:r>
    </w:p>
    <w:p w14:paraId="657BB3BB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 xml:space="preserve">SELECT </w:t>
      </w:r>
      <w:proofErr w:type="spellStart"/>
      <w:proofErr w:type="gramStart"/>
      <w:r w:rsidRPr="00003C6D">
        <w:rPr>
          <w:rFonts w:cs="Times New Roman"/>
          <w:bCs/>
        </w:rPr>
        <w:t>D.DeptName</w:t>
      </w:r>
      <w:proofErr w:type="spellEnd"/>
      <w:proofErr w:type="gramEnd"/>
      <w:r w:rsidRPr="00003C6D">
        <w:rPr>
          <w:rFonts w:cs="Times New Roman"/>
          <w:bCs/>
        </w:rPr>
        <w:t>,</w:t>
      </w:r>
    </w:p>
    <w:p w14:paraId="55AAFEE6" w14:textId="0FB1284C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>COUNT(</w:t>
      </w:r>
      <w:proofErr w:type="spellStart"/>
      <w:proofErr w:type="gramStart"/>
      <w:r w:rsidRPr="00003C6D">
        <w:rPr>
          <w:rFonts w:cs="Times New Roman"/>
          <w:bCs/>
        </w:rPr>
        <w:t>F.FacNo</w:t>
      </w:r>
      <w:proofErr w:type="spellEnd"/>
      <w:proofErr w:type="gramEnd"/>
      <w:r w:rsidRPr="00003C6D">
        <w:rPr>
          <w:rFonts w:cs="Times New Roman"/>
          <w:bCs/>
        </w:rPr>
        <w:t xml:space="preserve">) AS </w:t>
      </w:r>
      <w:proofErr w:type="spellStart"/>
      <w:r w:rsidRPr="00003C6D">
        <w:rPr>
          <w:rFonts w:cs="Times New Roman"/>
          <w:bCs/>
        </w:rPr>
        <w:t>Number_of_Faculty</w:t>
      </w:r>
      <w:proofErr w:type="spellEnd"/>
    </w:p>
    <w:p w14:paraId="1C01A1F6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>FROM DEPARTMENT D</w:t>
      </w:r>
    </w:p>
    <w:p w14:paraId="05AF1D22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lastRenderedPageBreak/>
        <w:t>LEFT JOIN FACULTY F</w:t>
      </w:r>
    </w:p>
    <w:p w14:paraId="29FD4EC3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 xml:space="preserve">ON </w:t>
      </w:r>
      <w:proofErr w:type="spellStart"/>
      <w:proofErr w:type="gramStart"/>
      <w:r w:rsidRPr="00003C6D">
        <w:rPr>
          <w:rFonts w:cs="Times New Roman"/>
          <w:bCs/>
        </w:rPr>
        <w:t>D.DeptNo</w:t>
      </w:r>
      <w:proofErr w:type="spellEnd"/>
      <w:proofErr w:type="gramEnd"/>
      <w:r w:rsidRPr="00003C6D">
        <w:rPr>
          <w:rFonts w:cs="Times New Roman"/>
          <w:bCs/>
        </w:rPr>
        <w:t xml:space="preserve"> = </w:t>
      </w:r>
      <w:proofErr w:type="spellStart"/>
      <w:proofErr w:type="gramStart"/>
      <w:r w:rsidRPr="00003C6D">
        <w:rPr>
          <w:rFonts w:cs="Times New Roman"/>
          <w:bCs/>
        </w:rPr>
        <w:t>F.DeptNo</w:t>
      </w:r>
      <w:proofErr w:type="spellEnd"/>
      <w:proofErr w:type="gramEnd"/>
    </w:p>
    <w:p w14:paraId="61FC2351" w14:textId="77777777" w:rsidR="00003C6D" w:rsidRPr="00003C6D" w:rsidRDefault="00003C6D" w:rsidP="00003C6D">
      <w:pPr>
        <w:rPr>
          <w:rFonts w:cs="Times New Roman"/>
          <w:bCs/>
        </w:rPr>
      </w:pPr>
      <w:r w:rsidRPr="00003C6D">
        <w:rPr>
          <w:rFonts w:cs="Times New Roman"/>
          <w:bCs/>
        </w:rPr>
        <w:t xml:space="preserve">GROUP BY </w:t>
      </w:r>
      <w:proofErr w:type="spellStart"/>
      <w:proofErr w:type="gramStart"/>
      <w:r w:rsidRPr="00003C6D">
        <w:rPr>
          <w:rFonts w:cs="Times New Roman"/>
          <w:bCs/>
        </w:rPr>
        <w:t>D.DeptName</w:t>
      </w:r>
      <w:proofErr w:type="gramEnd"/>
      <w:r w:rsidRPr="00003C6D">
        <w:rPr>
          <w:rFonts w:cs="Times New Roman"/>
          <w:bCs/>
        </w:rPr>
        <w:t>;</w:t>
      </w:r>
      <w:proofErr w:type="spellEnd"/>
    </w:p>
    <w:p w14:paraId="0B9F589C" w14:textId="5F412A2F" w:rsidR="003F4CA6" w:rsidRPr="00003C6D" w:rsidRDefault="003F4CA6" w:rsidP="00003C6D">
      <w:pPr>
        <w:rPr>
          <w:rFonts w:cs="Times New Roman"/>
          <w:b/>
        </w:rPr>
      </w:pPr>
      <w:r w:rsidRPr="00003C6D">
        <w:rPr>
          <w:rFonts w:cs="Times New Roman"/>
          <w:b/>
        </w:rPr>
        <w:t>OUTPUT:</w:t>
      </w:r>
    </w:p>
    <w:p w14:paraId="7B170361" w14:textId="679A389A" w:rsidR="003F4CA6" w:rsidRDefault="00003C6D" w:rsidP="003F4CA6">
      <w:pPr>
        <w:rPr>
          <w:rFonts w:cs="Times New Roman"/>
          <w:b/>
        </w:rPr>
      </w:pPr>
      <w:r w:rsidRPr="00003C6D">
        <w:rPr>
          <w:rFonts w:cs="Times New Roman"/>
          <w:b/>
        </w:rPr>
        <w:drawing>
          <wp:inline distT="0" distB="0" distL="0" distR="0" wp14:anchorId="227A66FB" wp14:editId="4CCD6866">
            <wp:extent cx="2720576" cy="815411"/>
            <wp:effectExtent l="0" t="0" r="3810" b="3810"/>
            <wp:docPr id="165585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58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848A" w14:textId="77777777" w:rsidR="003F4CA6" w:rsidRDefault="003F4CA6">
      <w:pPr>
        <w:pStyle w:val="Heading3"/>
        <w:rPr>
          <w:rFonts w:ascii="Times New Roman" w:hAnsi="Times New Roman" w:cs="Times New Roman"/>
        </w:rPr>
      </w:pPr>
    </w:p>
    <w:p w14:paraId="187937AC" w14:textId="77777777" w:rsidR="003F4CA6" w:rsidRDefault="003F4CA6">
      <w:pPr>
        <w:pStyle w:val="Heading3"/>
        <w:rPr>
          <w:rFonts w:ascii="Times New Roman" w:hAnsi="Times New Roman" w:cs="Times New Roman"/>
        </w:rPr>
      </w:pPr>
    </w:p>
    <w:p w14:paraId="6BE8D309" w14:textId="77777777" w:rsidR="003F4CA6" w:rsidRDefault="003F4CA6">
      <w:pPr>
        <w:pStyle w:val="Heading3"/>
        <w:rPr>
          <w:rFonts w:ascii="Times New Roman" w:hAnsi="Times New Roman" w:cs="Times New Roman"/>
        </w:rPr>
      </w:pPr>
    </w:p>
    <w:p w14:paraId="108A6835" w14:textId="7D5974F5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0940A0D" w14:textId="77777777" w:rsidR="00B948FF" w:rsidRPr="00B948FF" w:rsidRDefault="00B948FF" w:rsidP="00B948FF"/>
    <w:p w14:paraId="4928A8ED" w14:textId="4AF00FCA" w:rsidR="00787A17" w:rsidRDefault="00B948FF">
      <w:pPr>
        <w:rPr>
          <w:rFonts w:cs="Times New Roman"/>
        </w:rPr>
      </w:pPr>
      <w:r w:rsidRPr="00B948FF">
        <w:rPr>
          <w:rFonts w:cs="Times New Roman"/>
        </w:rPr>
        <w:t xml:space="preserve">The </w:t>
      </w:r>
      <w:r w:rsidRPr="00B948FF">
        <w:rPr>
          <w:rFonts w:cs="Times New Roman"/>
          <w:b/>
          <w:bCs/>
        </w:rPr>
        <w:t>BETWEEN</w:t>
      </w:r>
      <w:r w:rsidRPr="00B948FF">
        <w:rPr>
          <w:rFonts w:cs="Times New Roman"/>
        </w:rPr>
        <w:t xml:space="preserve">, </w:t>
      </w:r>
      <w:r w:rsidRPr="00B948FF">
        <w:rPr>
          <w:rFonts w:cs="Times New Roman"/>
          <w:b/>
          <w:bCs/>
        </w:rPr>
        <w:t>IN</w:t>
      </w:r>
      <w:r w:rsidRPr="00B948FF">
        <w:rPr>
          <w:rFonts w:cs="Times New Roman"/>
        </w:rPr>
        <w:t xml:space="preserve">, and </w:t>
      </w:r>
      <w:r w:rsidRPr="00B948FF">
        <w:rPr>
          <w:rFonts w:cs="Times New Roman"/>
          <w:b/>
          <w:bCs/>
        </w:rPr>
        <w:t>Aggregate Functions</w:t>
      </w:r>
      <w:r w:rsidRPr="00B948FF">
        <w:rPr>
          <w:rFonts w:cs="Times New Roman"/>
        </w:rPr>
        <w:t xml:space="preserve"> (AVG, COUNT, SUM, MIN, and MAX) were successfully executed to retrieve and summarize data from the </w:t>
      </w:r>
      <w:proofErr w:type="gramStart"/>
      <w:r w:rsidRPr="00B948FF">
        <w:rPr>
          <w:rFonts w:cs="Times New Roman"/>
        </w:rPr>
        <w:t>tables.</w:t>
      </w:r>
      <w:r w:rsidR="003F4CA6" w:rsidRPr="003F4CA6">
        <w:rPr>
          <w:rFonts w:cs="Times New Roman"/>
        </w:rPr>
        <w:t>.</w:t>
      </w:r>
      <w:proofErr w:type="gramEnd"/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5151E" w14:textId="77777777" w:rsidR="00295394" w:rsidRDefault="00295394">
      <w:pPr>
        <w:spacing w:line="240" w:lineRule="auto"/>
      </w:pPr>
      <w:r>
        <w:separator/>
      </w:r>
    </w:p>
  </w:endnote>
  <w:endnote w:type="continuationSeparator" w:id="0">
    <w:p w14:paraId="0A938A06" w14:textId="77777777" w:rsidR="00295394" w:rsidRDefault="002953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2D35" w14:textId="77777777" w:rsidR="00295394" w:rsidRDefault="00295394">
      <w:pPr>
        <w:spacing w:after="0"/>
      </w:pPr>
      <w:r>
        <w:separator/>
      </w:r>
    </w:p>
  </w:footnote>
  <w:footnote w:type="continuationSeparator" w:id="0">
    <w:p w14:paraId="771A0F75" w14:textId="77777777" w:rsidR="00295394" w:rsidRDefault="002953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8"/>
  </w:num>
  <w:num w:numId="8" w16cid:durableId="699357316">
    <w:abstractNumId w:val="6"/>
  </w:num>
  <w:num w:numId="9" w16cid:durableId="601450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34616"/>
    <w:rsid w:val="0006063C"/>
    <w:rsid w:val="00145602"/>
    <w:rsid w:val="0015074B"/>
    <w:rsid w:val="00295394"/>
    <w:rsid w:val="0029639D"/>
    <w:rsid w:val="00326F90"/>
    <w:rsid w:val="003D74CC"/>
    <w:rsid w:val="003F4CA6"/>
    <w:rsid w:val="00481F58"/>
    <w:rsid w:val="00787A17"/>
    <w:rsid w:val="00805C25"/>
    <w:rsid w:val="00954052"/>
    <w:rsid w:val="00AA1D8D"/>
    <w:rsid w:val="00B4476D"/>
    <w:rsid w:val="00B47730"/>
    <w:rsid w:val="00B948FF"/>
    <w:rsid w:val="00C246CA"/>
    <w:rsid w:val="00CB0664"/>
    <w:rsid w:val="00E053A9"/>
    <w:rsid w:val="00E578D1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1FD5B5AE-DACE-4A60-A4F4-2527AA55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Rohith M</cp:lastModifiedBy>
  <cp:revision>2</cp:revision>
  <dcterms:created xsi:type="dcterms:W3CDTF">2026-08-05T05:02:00Z</dcterms:created>
  <dcterms:modified xsi:type="dcterms:W3CDTF">2026-08-05T05:02:00Z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