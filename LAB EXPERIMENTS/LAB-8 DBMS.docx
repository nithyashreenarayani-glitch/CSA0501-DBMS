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FC7F" w14:textId="77777777" w:rsidR="00787A17" w:rsidRDefault="00000000">
      <w:pPr>
        <w:jc w:val="center"/>
      </w:pPr>
      <w:r>
        <w:rPr>
          <w:b/>
          <w:sz w:val="28"/>
        </w:rPr>
        <w:t>CSA0501-DATABASE MANAGEMENT SYSTEMS</w:t>
      </w:r>
    </w:p>
    <w:p w14:paraId="467E679B" w14:textId="77777777" w:rsidR="00787A17" w:rsidRDefault="00000000">
      <w:pPr>
        <w:jc w:val="center"/>
      </w:pPr>
      <w:r>
        <w:rPr>
          <w:b/>
        </w:rPr>
        <w:t>LAB EXPERIMENTS</w:t>
      </w:r>
      <w:r>
        <w:t xml:space="preserve">                              DATE: 14-07-2026</w:t>
      </w:r>
    </w:p>
    <w:p w14:paraId="7A598C7B" w14:textId="77777777" w:rsidR="00787A17" w:rsidRDefault="00787A17"/>
    <w:p w14:paraId="586F4F75" w14:textId="1FB84E9A" w:rsidR="00787A17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EXPERIMENT </w:t>
      </w:r>
      <w:r w:rsidR="001258C8">
        <w:rPr>
          <w:rFonts w:ascii="Times New Roman" w:hAnsi="Times New Roman" w:cs="Times New Roman"/>
        </w:rPr>
        <w:t>8</w:t>
      </w:r>
      <w:r w:rsidR="00B948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="00A76E92">
        <w:rPr>
          <w:rFonts w:ascii="Times New Roman" w:hAnsi="Times New Roman" w:cs="Times New Roman"/>
        </w:rPr>
        <w:t xml:space="preserve"> </w:t>
      </w:r>
      <w:r w:rsidR="00D473E5" w:rsidRPr="00D473E5">
        <w:rPr>
          <w:rFonts w:ascii="Times New Roman" w:hAnsi="Times New Roman" w:cs="Times New Roman"/>
        </w:rPr>
        <w:t>Query with Sub Query&amp; Correlated Query</w:t>
      </w:r>
    </w:p>
    <w:p w14:paraId="41481040" w14:textId="77777777" w:rsidR="00787A17" w:rsidRDefault="00787A17"/>
    <w:p w14:paraId="04A42B70" w14:textId="77777777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AIM:</w:t>
      </w:r>
    </w:p>
    <w:p w14:paraId="1EEF2EE6" w14:textId="37B24946" w:rsidR="006C3202" w:rsidRPr="006C3202" w:rsidRDefault="006C3202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6C3202">
        <w:rPr>
          <w:rFonts w:ascii="Times New Roman" w:hAnsi="Times New Roman" w:cs="Times New Roman"/>
          <w:b w:val="0"/>
          <w:bCs w:val="0"/>
          <w:color w:val="000000" w:themeColor="text1"/>
        </w:rPr>
        <w:t>To perform Subquery and Correlated Subquery operations on the given tables.</w:t>
      </w:r>
    </w:p>
    <w:p w14:paraId="410AEE73" w14:textId="2289E3A6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PROCEDURE:</w:t>
      </w:r>
    </w:p>
    <w:p w14:paraId="68416E9A" w14:textId="27B5D9C7" w:rsidR="006C3202" w:rsidRPr="006C3202" w:rsidRDefault="006C3202" w:rsidP="006C3202">
      <w:pPr>
        <w:pStyle w:val="ListParagraph"/>
        <w:numPr>
          <w:ilvl w:val="0"/>
          <w:numId w:val="12"/>
        </w:numPr>
        <w:rPr>
          <w:lang w:val="en-IN"/>
        </w:rPr>
      </w:pPr>
      <w:r w:rsidRPr="006C3202">
        <w:rPr>
          <w:lang w:val="en-IN"/>
        </w:rPr>
        <w:t xml:space="preserve">Open MySQL Workbench and select the required database. </w:t>
      </w:r>
    </w:p>
    <w:p w14:paraId="313CF7DE" w14:textId="682FDA93" w:rsidR="006C3202" w:rsidRPr="006C3202" w:rsidRDefault="006C3202" w:rsidP="006C3202">
      <w:pPr>
        <w:pStyle w:val="ListParagraph"/>
        <w:numPr>
          <w:ilvl w:val="0"/>
          <w:numId w:val="12"/>
        </w:numPr>
        <w:rPr>
          <w:lang w:val="en-IN"/>
        </w:rPr>
      </w:pPr>
      <w:r w:rsidRPr="006C3202">
        <w:rPr>
          <w:lang w:val="en-IN"/>
        </w:rPr>
        <w:t xml:space="preserve">Execute SQL statements containing subqueries. </w:t>
      </w:r>
    </w:p>
    <w:p w14:paraId="0AFDC509" w14:textId="7BF2A47D" w:rsidR="006C3202" w:rsidRPr="006C3202" w:rsidRDefault="006C3202" w:rsidP="006C3202">
      <w:pPr>
        <w:pStyle w:val="ListParagraph"/>
        <w:numPr>
          <w:ilvl w:val="0"/>
          <w:numId w:val="12"/>
        </w:numPr>
        <w:rPr>
          <w:lang w:val="en-IN"/>
        </w:rPr>
      </w:pPr>
      <w:r w:rsidRPr="006C3202">
        <w:rPr>
          <w:lang w:val="en-IN"/>
        </w:rPr>
        <w:t xml:space="preserve">Execute correlated subqueries using the EXISTS clause. </w:t>
      </w:r>
    </w:p>
    <w:p w14:paraId="5490078F" w14:textId="74CC7BDB" w:rsidR="006C3202" w:rsidRPr="006C3202" w:rsidRDefault="006C3202" w:rsidP="006C3202">
      <w:pPr>
        <w:pStyle w:val="ListParagraph"/>
        <w:numPr>
          <w:ilvl w:val="0"/>
          <w:numId w:val="12"/>
        </w:numPr>
      </w:pPr>
      <w:r w:rsidRPr="006C3202">
        <w:rPr>
          <w:lang w:val="en-IN"/>
        </w:rPr>
        <w:t>Verify the results returned by each query.</w:t>
      </w:r>
    </w:p>
    <w:p w14:paraId="2DD873FC" w14:textId="77777777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63E66402" w14:textId="77777777" w:rsidR="00787A17" w:rsidRDefault="00787A17"/>
    <w:p w14:paraId="18979C49" w14:textId="128774FC" w:rsidR="00787A17" w:rsidRPr="001B50CE" w:rsidRDefault="00000000">
      <w:pPr>
        <w:rPr>
          <w:rFonts w:cs="Times New Roman"/>
          <w:b/>
          <w:bCs/>
          <w:lang w:val="en-IN"/>
        </w:rPr>
      </w:pPr>
      <w:r>
        <w:rPr>
          <w:rFonts w:cs="Times New Roman"/>
          <w:b/>
        </w:rPr>
        <w:t xml:space="preserve">1. </w:t>
      </w:r>
      <w:r w:rsidR="001258C8" w:rsidRPr="001258C8">
        <w:rPr>
          <w:rFonts w:cs="Times New Roman"/>
          <w:b/>
        </w:rPr>
        <w:t>Display faculty whose age is greater than the average faculty age. (Sub Query)</w:t>
      </w:r>
    </w:p>
    <w:p w14:paraId="585155FB" w14:textId="77777777" w:rsidR="001258C8" w:rsidRPr="001258C8" w:rsidRDefault="001258C8" w:rsidP="001258C8">
      <w:pPr>
        <w:rPr>
          <w:rFonts w:cs="Times New Roman"/>
          <w:bCs/>
        </w:rPr>
      </w:pPr>
      <w:r w:rsidRPr="001258C8">
        <w:rPr>
          <w:rFonts w:cs="Times New Roman"/>
          <w:bCs/>
        </w:rPr>
        <w:t>SELECT *</w:t>
      </w:r>
    </w:p>
    <w:p w14:paraId="435C51E1" w14:textId="77777777" w:rsidR="001258C8" w:rsidRPr="001258C8" w:rsidRDefault="001258C8" w:rsidP="001258C8">
      <w:pPr>
        <w:rPr>
          <w:rFonts w:cs="Times New Roman"/>
          <w:bCs/>
        </w:rPr>
      </w:pPr>
      <w:r w:rsidRPr="001258C8">
        <w:rPr>
          <w:rFonts w:cs="Times New Roman"/>
          <w:bCs/>
        </w:rPr>
        <w:t>FROM FACULTY</w:t>
      </w:r>
    </w:p>
    <w:p w14:paraId="47BDFA75" w14:textId="77777777" w:rsidR="001258C8" w:rsidRPr="001258C8" w:rsidRDefault="001258C8" w:rsidP="001258C8">
      <w:pPr>
        <w:rPr>
          <w:rFonts w:cs="Times New Roman"/>
          <w:bCs/>
        </w:rPr>
      </w:pPr>
      <w:r w:rsidRPr="001258C8">
        <w:rPr>
          <w:rFonts w:cs="Times New Roman"/>
          <w:bCs/>
        </w:rPr>
        <w:t>WHERE Age &gt;</w:t>
      </w:r>
    </w:p>
    <w:p w14:paraId="5E3E2C8D" w14:textId="77777777" w:rsidR="001258C8" w:rsidRPr="001258C8" w:rsidRDefault="001258C8" w:rsidP="001258C8">
      <w:pPr>
        <w:rPr>
          <w:rFonts w:cs="Times New Roman"/>
          <w:bCs/>
        </w:rPr>
      </w:pPr>
      <w:r w:rsidRPr="001258C8">
        <w:rPr>
          <w:rFonts w:cs="Times New Roman"/>
          <w:bCs/>
        </w:rPr>
        <w:t>(</w:t>
      </w:r>
    </w:p>
    <w:p w14:paraId="123FF318" w14:textId="77777777" w:rsidR="001258C8" w:rsidRPr="001258C8" w:rsidRDefault="001258C8" w:rsidP="001258C8">
      <w:pPr>
        <w:rPr>
          <w:rFonts w:cs="Times New Roman"/>
          <w:bCs/>
        </w:rPr>
      </w:pPr>
      <w:r w:rsidRPr="001258C8">
        <w:rPr>
          <w:rFonts w:cs="Times New Roman"/>
          <w:bCs/>
        </w:rPr>
        <w:t xml:space="preserve">    SELECT AVG(Age)</w:t>
      </w:r>
    </w:p>
    <w:p w14:paraId="3A5D9957" w14:textId="77777777" w:rsidR="001258C8" w:rsidRPr="001258C8" w:rsidRDefault="001258C8" w:rsidP="001258C8">
      <w:pPr>
        <w:rPr>
          <w:rFonts w:cs="Times New Roman"/>
          <w:bCs/>
        </w:rPr>
      </w:pPr>
      <w:r w:rsidRPr="001258C8">
        <w:rPr>
          <w:rFonts w:cs="Times New Roman"/>
          <w:bCs/>
        </w:rPr>
        <w:t xml:space="preserve">    FROM FACULTY</w:t>
      </w:r>
    </w:p>
    <w:p w14:paraId="76ABB375" w14:textId="33D06C3B" w:rsidR="001258C8" w:rsidRDefault="001258C8" w:rsidP="001258C8">
      <w:pPr>
        <w:rPr>
          <w:rFonts w:cs="Times New Roman"/>
          <w:bCs/>
        </w:rPr>
      </w:pPr>
      <w:r w:rsidRPr="001258C8">
        <w:rPr>
          <w:rFonts w:cs="Times New Roman"/>
          <w:bCs/>
        </w:rPr>
        <w:t>);</w:t>
      </w:r>
    </w:p>
    <w:p w14:paraId="3A0295E9" w14:textId="7CAC3CF6" w:rsidR="00787A17" w:rsidRDefault="00000000">
      <w:pPr>
        <w:rPr>
          <w:rFonts w:cs="Times New Roman"/>
          <w:b/>
        </w:rPr>
      </w:pPr>
      <w:r>
        <w:rPr>
          <w:rFonts w:cs="Times New Roman"/>
          <w:b/>
        </w:rPr>
        <w:t>OUTPUT:</w:t>
      </w:r>
    </w:p>
    <w:p w14:paraId="41DCCE22" w14:textId="51DFA2D9" w:rsidR="00C246CA" w:rsidRDefault="001258C8">
      <w:pPr>
        <w:rPr>
          <w:rFonts w:cs="Times New Roman"/>
          <w:b/>
        </w:rPr>
      </w:pPr>
      <w:r w:rsidRPr="001258C8">
        <w:rPr>
          <w:rFonts w:cs="Times New Roman"/>
          <w:b/>
        </w:rPr>
        <w:drawing>
          <wp:inline distT="0" distB="0" distL="0" distR="0" wp14:anchorId="0B773B99" wp14:editId="78360B1C">
            <wp:extent cx="3635055" cy="762066"/>
            <wp:effectExtent l="0" t="0" r="3810" b="0"/>
            <wp:docPr id="26601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16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F1B3" w14:textId="264DFA30" w:rsidR="00787A17" w:rsidRDefault="00787A17">
      <w:pPr>
        <w:rPr>
          <w:rFonts w:cs="Times New Roman"/>
          <w:b/>
        </w:rPr>
      </w:pPr>
    </w:p>
    <w:p w14:paraId="05507D86" w14:textId="092F859E" w:rsidR="00A76E92" w:rsidRDefault="00A76E92" w:rsidP="00145602">
      <w:pPr>
        <w:rPr>
          <w:rFonts w:cs="Times New Roman"/>
          <w:b/>
        </w:rPr>
      </w:pPr>
      <w:r w:rsidRPr="00A76E92">
        <w:rPr>
          <w:rFonts w:cs="Times New Roman"/>
          <w:b/>
        </w:rPr>
        <w:lastRenderedPageBreak/>
        <w:t xml:space="preserve">2. </w:t>
      </w:r>
      <w:r w:rsidR="001258C8" w:rsidRPr="001258C8">
        <w:rPr>
          <w:rFonts w:cs="Times New Roman"/>
          <w:b/>
        </w:rPr>
        <w:t>Display faculty who guide more than one intern. (Sub Query)</w:t>
      </w:r>
    </w:p>
    <w:p w14:paraId="6EB2BE33" w14:textId="77777777" w:rsidR="001258C8" w:rsidRPr="001258C8" w:rsidRDefault="001258C8" w:rsidP="001258C8">
      <w:pPr>
        <w:rPr>
          <w:rFonts w:cs="Times New Roman"/>
          <w:bCs/>
        </w:rPr>
      </w:pPr>
      <w:r w:rsidRPr="001258C8">
        <w:rPr>
          <w:rFonts w:cs="Times New Roman"/>
          <w:bCs/>
        </w:rPr>
        <w:t>SELECT *</w:t>
      </w:r>
    </w:p>
    <w:p w14:paraId="5A37A70F" w14:textId="77777777" w:rsidR="001258C8" w:rsidRPr="001258C8" w:rsidRDefault="001258C8" w:rsidP="001258C8">
      <w:pPr>
        <w:rPr>
          <w:rFonts w:cs="Times New Roman"/>
          <w:bCs/>
        </w:rPr>
      </w:pPr>
      <w:r w:rsidRPr="001258C8">
        <w:rPr>
          <w:rFonts w:cs="Times New Roman"/>
          <w:bCs/>
        </w:rPr>
        <w:t>FROM FACULTY</w:t>
      </w:r>
    </w:p>
    <w:p w14:paraId="2410C018" w14:textId="77777777" w:rsidR="001258C8" w:rsidRPr="001258C8" w:rsidRDefault="001258C8" w:rsidP="001258C8">
      <w:pPr>
        <w:rPr>
          <w:rFonts w:cs="Times New Roman"/>
          <w:bCs/>
        </w:rPr>
      </w:pPr>
      <w:r w:rsidRPr="001258C8">
        <w:rPr>
          <w:rFonts w:cs="Times New Roman"/>
          <w:bCs/>
        </w:rPr>
        <w:t xml:space="preserve">WHERE </w:t>
      </w:r>
      <w:proofErr w:type="spellStart"/>
      <w:r w:rsidRPr="001258C8">
        <w:rPr>
          <w:rFonts w:cs="Times New Roman"/>
          <w:bCs/>
        </w:rPr>
        <w:t>FacNo</w:t>
      </w:r>
      <w:proofErr w:type="spellEnd"/>
      <w:r w:rsidRPr="001258C8">
        <w:rPr>
          <w:rFonts w:cs="Times New Roman"/>
          <w:bCs/>
        </w:rPr>
        <w:t xml:space="preserve"> IN</w:t>
      </w:r>
    </w:p>
    <w:p w14:paraId="31A623CC" w14:textId="77777777" w:rsidR="001258C8" w:rsidRPr="001258C8" w:rsidRDefault="001258C8" w:rsidP="001258C8">
      <w:pPr>
        <w:rPr>
          <w:rFonts w:cs="Times New Roman"/>
          <w:bCs/>
        </w:rPr>
      </w:pPr>
      <w:r w:rsidRPr="001258C8">
        <w:rPr>
          <w:rFonts w:cs="Times New Roman"/>
          <w:bCs/>
        </w:rPr>
        <w:t>(</w:t>
      </w:r>
    </w:p>
    <w:p w14:paraId="4DB82319" w14:textId="77777777" w:rsidR="001258C8" w:rsidRPr="001258C8" w:rsidRDefault="001258C8" w:rsidP="001258C8">
      <w:pPr>
        <w:rPr>
          <w:rFonts w:cs="Times New Roman"/>
          <w:bCs/>
        </w:rPr>
      </w:pPr>
      <w:r w:rsidRPr="001258C8">
        <w:rPr>
          <w:rFonts w:cs="Times New Roman"/>
          <w:bCs/>
        </w:rPr>
        <w:t xml:space="preserve">    SELECT </w:t>
      </w:r>
      <w:proofErr w:type="spellStart"/>
      <w:r w:rsidRPr="001258C8">
        <w:rPr>
          <w:rFonts w:cs="Times New Roman"/>
          <w:bCs/>
        </w:rPr>
        <w:t>FacNo</w:t>
      </w:r>
      <w:proofErr w:type="spellEnd"/>
    </w:p>
    <w:p w14:paraId="2C2755B1" w14:textId="77777777" w:rsidR="001258C8" w:rsidRPr="001258C8" w:rsidRDefault="001258C8" w:rsidP="001258C8">
      <w:pPr>
        <w:rPr>
          <w:rFonts w:cs="Times New Roman"/>
          <w:bCs/>
        </w:rPr>
      </w:pPr>
      <w:r w:rsidRPr="001258C8">
        <w:rPr>
          <w:rFonts w:cs="Times New Roman"/>
          <w:bCs/>
        </w:rPr>
        <w:t xml:space="preserve">    FROM INTERN</w:t>
      </w:r>
    </w:p>
    <w:p w14:paraId="7C0F3872" w14:textId="77777777" w:rsidR="001258C8" w:rsidRPr="001258C8" w:rsidRDefault="001258C8" w:rsidP="001258C8">
      <w:pPr>
        <w:rPr>
          <w:rFonts w:cs="Times New Roman"/>
          <w:bCs/>
        </w:rPr>
      </w:pPr>
      <w:r w:rsidRPr="001258C8">
        <w:rPr>
          <w:rFonts w:cs="Times New Roman"/>
          <w:bCs/>
        </w:rPr>
        <w:t xml:space="preserve">    GROUP BY </w:t>
      </w:r>
      <w:proofErr w:type="spellStart"/>
      <w:r w:rsidRPr="001258C8">
        <w:rPr>
          <w:rFonts w:cs="Times New Roman"/>
          <w:bCs/>
        </w:rPr>
        <w:t>FacNo</w:t>
      </w:r>
      <w:proofErr w:type="spellEnd"/>
    </w:p>
    <w:p w14:paraId="6EF562C0" w14:textId="77777777" w:rsidR="001258C8" w:rsidRPr="001258C8" w:rsidRDefault="001258C8" w:rsidP="001258C8">
      <w:pPr>
        <w:rPr>
          <w:rFonts w:cs="Times New Roman"/>
          <w:b/>
        </w:rPr>
      </w:pPr>
      <w:r w:rsidRPr="001258C8">
        <w:rPr>
          <w:rFonts w:cs="Times New Roman"/>
          <w:bCs/>
        </w:rPr>
        <w:t xml:space="preserve">    HAVING</w:t>
      </w:r>
      <w:r w:rsidRPr="001258C8">
        <w:rPr>
          <w:rFonts w:cs="Times New Roman"/>
          <w:b/>
        </w:rPr>
        <w:t xml:space="preserve"> COUNT(</w:t>
      </w:r>
      <w:proofErr w:type="spellStart"/>
      <w:r w:rsidRPr="001258C8">
        <w:rPr>
          <w:rFonts w:cs="Times New Roman"/>
          <w:b/>
        </w:rPr>
        <w:t>InternID</w:t>
      </w:r>
      <w:proofErr w:type="spellEnd"/>
      <w:r w:rsidRPr="001258C8">
        <w:rPr>
          <w:rFonts w:cs="Times New Roman"/>
          <w:b/>
        </w:rPr>
        <w:t>) &gt; 1</w:t>
      </w:r>
    </w:p>
    <w:p w14:paraId="174543A2" w14:textId="56DA4AF9" w:rsidR="001258C8" w:rsidRDefault="001258C8" w:rsidP="001258C8">
      <w:pPr>
        <w:rPr>
          <w:rFonts w:cs="Times New Roman"/>
          <w:b/>
        </w:rPr>
      </w:pPr>
      <w:r w:rsidRPr="001258C8">
        <w:rPr>
          <w:rFonts w:cs="Times New Roman"/>
          <w:b/>
        </w:rPr>
        <w:t>);</w:t>
      </w:r>
    </w:p>
    <w:p w14:paraId="101AAE15" w14:textId="7C95BB74" w:rsidR="00787A17" w:rsidRDefault="00000000" w:rsidP="003F4CA6">
      <w:pPr>
        <w:rPr>
          <w:rFonts w:cs="Times New Roman"/>
        </w:rPr>
      </w:pPr>
      <w:r>
        <w:rPr>
          <w:rFonts w:cs="Times New Roman"/>
          <w:b/>
        </w:rPr>
        <w:t>OUTPUT:</w:t>
      </w:r>
    </w:p>
    <w:p w14:paraId="6A95128D" w14:textId="786D37CB" w:rsidR="00787A17" w:rsidRDefault="001258C8">
      <w:pPr>
        <w:rPr>
          <w:rFonts w:cs="Times New Roman"/>
        </w:rPr>
      </w:pPr>
      <w:r w:rsidRPr="001258C8">
        <w:rPr>
          <w:rFonts w:cs="Times New Roman"/>
        </w:rPr>
        <w:drawing>
          <wp:inline distT="0" distB="0" distL="0" distR="0" wp14:anchorId="11026DB2" wp14:editId="2536FE63">
            <wp:extent cx="3139712" cy="434378"/>
            <wp:effectExtent l="0" t="0" r="3810" b="3810"/>
            <wp:docPr id="85557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70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8A87" w14:textId="77777777" w:rsidR="00787A17" w:rsidRDefault="00787A17">
      <w:pPr>
        <w:rPr>
          <w:rFonts w:cs="Times New Roman"/>
        </w:rPr>
      </w:pPr>
    </w:p>
    <w:p w14:paraId="2DD05F0C" w14:textId="53920746" w:rsidR="00787A17" w:rsidRPr="00A76E92" w:rsidRDefault="00000000">
      <w:pPr>
        <w:rPr>
          <w:rFonts w:cs="Times New Roman"/>
          <w:b/>
          <w:bCs/>
          <w:lang w:val="en-IN"/>
        </w:rPr>
      </w:pPr>
      <w:r>
        <w:rPr>
          <w:rFonts w:cs="Times New Roman"/>
          <w:b/>
        </w:rPr>
        <w:t xml:space="preserve">3. </w:t>
      </w:r>
      <w:r w:rsidR="001258C8" w:rsidRPr="001258C8">
        <w:rPr>
          <w:rFonts w:cs="Times New Roman"/>
          <w:b/>
        </w:rPr>
        <w:t>Display the most recently added faculty (highest Faculty ID). (Sub Query)</w:t>
      </w:r>
    </w:p>
    <w:p w14:paraId="48AF4087" w14:textId="77777777" w:rsidR="001258C8" w:rsidRPr="001258C8" w:rsidRDefault="001258C8" w:rsidP="001258C8">
      <w:pPr>
        <w:rPr>
          <w:rFonts w:cs="Times New Roman"/>
          <w:bCs/>
        </w:rPr>
      </w:pPr>
      <w:r w:rsidRPr="001258C8">
        <w:rPr>
          <w:rFonts w:cs="Times New Roman"/>
          <w:bCs/>
        </w:rPr>
        <w:t>SELECT *</w:t>
      </w:r>
    </w:p>
    <w:p w14:paraId="064B61EC" w14:textId="77777777" w:rsidR="001258C8" w:rsidRPr="001258C8" w:rsidRDefault="001258C8" w:rsidP="001258C8">
      <w:pPr>
        <w:rPr>
          <w:rFonts w:cs="Times New Roman"/>
          <w:bCs/>
        </w:rPr>
      </w:pPr>
      <w:r w:rsidRPr="001258C8">
        <w:rPr>
          <w:rFonts w:cs="Times New Roman"/>
          <w:bCs/>
        </w:rPr>
        <w:t>FROM FACULTY</w:t>
      </w:r>
    </w:p>
    <w:p w14:paraId="14F85D46" w14:textId="77777777" w:rsidR="001258C8" w:rsidRPr="001258C8" w:rsidRDefault="001258C8" w:rsidP="001258C8">
      <w:pPr>
        <w:rPr>
          <w:rFonts w:cs="Times New Roman"/>
          <w:bCs/>
        </w:rPr>
      </w:pPr>
      <w:r w:rsidRPr="001258C8">
        <w:rPr>
          <w:rFonts w:cs="Times New Roman"/>
          <w:bCs/>
        </w:rPr>
        <w:t xml:space="preserve">WHERE </w:t>
      </w:r>
      <w:proofErr w:type="spellStart"/>
      <w:r w:rsidRPr="001258C8">
        <w:rPr>
          <w:rFonts w:cs="Times New Roman"/>
          <w:bCs/>
        </w:rPr>
        <w:t>FacNo</w:t>
      </w:r>
      <w:proofErr w:type="spellEnd"/>
      <w:r w:rsidRPr="001258C8">
        <w:rPr>
          <w:rFonts w:cs="Times New Roman"/>
          <w:bCs/>
        </w:rPr>
        <w:t xml:space="preserve"> =</w:t>
      </w:r>
    </w:p>
    <w:p w14:paraId="171F054C" w14:textId="77777777" w:rsidR="001258C8" w:rsidRPr="001258C8" w:rsidRDefault="001258C8" w:rsidP="001258C8">
      <w:pPr>
        <w:rPr>
          <w:rFonts w:cs="Times New Roman"/>
          <w:bCs/>
        </w:rPr>
      </w:pPr>
      <w:r w:rsidRPr="001258C8">
        <w:rPr>
          <w:rFonts w:cs="Times New Roman"/>
          <w:bCs/>
        </w:rPr>
        <w:t>(</w:t>
      </w:r>
    </w:p>
    <w:p w14:paraId="1C1AF74C" w14:textId="77777777" w:rsidR="001258C8" w:rsidRPr="001258C8" w:rsidRDefault="001258C8" w:rsidP="001258C8">
      <w:pPr>
        <w:rPr>
          <w:rFonts w:cs="Times New Roman"/>
          <w:bCs/>
        </w:rPr>
      </w:pPr>
      <w:r w:rsidRPr="001258C8">
        <w:rPr>
          <w:rFonts w:cs="Times New Roman"/>
          <w:bCs/>
        </w:rPr>
        <w:t xml:space="preserve">    SELECT MAX(</w:t>
      </w:r>
      <w:proofErr w:type="spellStart"/>
      <w:r w:rsidRPr="001258C8">
        <w:rPr>
          <w:rFonts w:cs="Times New Roman"/>
          <w:bCs/>
        </w:rPr>
        <w:t>FacNo</w:t>
      </w:r>
      <w:proofErr w:type="spellEnd"/>
      <w:r w:rsidRPr="001258C8">
        <w:rPr>
          <w:rFonts w:cs="Times New Roman"/>
          <w:bCs/>
        </w:rPr>
        <w:t>)</w:t>
      </w:r>
    </w:p>
    <w:p w14:paraId="518DEB69" w14:textId="77777777" w:rsidR="001258C8" w:rsidRPr="001258C8" w:rsidRDefault="001258C8" w:rsidP="001258C8">
      <w:pPr>
        <w:rPr>
          <w:rFonts w:cs="Times New Roman"/>
          <w:bCs/>
        </w:rPr>
      </w:pPr>
      <w:r w:rsidRPr="001258C8">
        <w:rPr>
          <w:rFonts w:cs="Times New Roman"/>
          <w:bCs/>
        </w:rPr>
        <w:t xml:space="preserve">    FROM FACULTY</w:t>
      </w:r>
    </w:p>
    <w:p w14:paraId="6E9EDEF6" w14:textId="4C8CFBF4" w:rsidR="001258C8" w:rsidRDefault="001258C8" w:rsidP="001258C8">
      <w:pPr>
        <w:rPr>
          <w:rFonts w:cs="Times New Roman"/>
          <w:bCs/>
        </w:rPr>
      </w:pPr>
      <w:r w:rsidRPr="001258C8">
        <w:rPr>
          <w:rFonts w:cs="Times New Roman"/>
          <w:bCs/>
        </w:rPr>
        <w:t>);</w:t>
      </w:r>
    </w:p>
    <w:p w14:paraId="10733497" w14:textId="146B2CB5" w:rsidR="00787A17" w:rsidRDefault="00000000" w:rsidP="00A76E92">
      <w:pPr>
        <w:rPr>
          <w:rFonts w:cs="Times New Roman"/>
        </w:rPr>
      </w:pPr>
      <w:r>
        <w:rPr>
          <w:rFonts w:cs="Times New Roman"/>
          <w:b/>
        </w:rPr>
        <w:t>OUTPUT:</w:t>
      </w:r>
    </w:p>
    <w:p w14:paraId="2EB54931" w14:textId="79075C25" w:rsidR="00787A17" w:rsidRDefault="001258C8">
      <w:pPr>
        <w:rPr>
          <w:rFonts w:cs="Times New Roman"/>
        </w:rPr>
      </w:pPr>
      <w:r w:rsidRPr="001258C8">
        <w:rPr>
          <w:rFonts w:cs="Times New Roman"/>
        </w:rPr>
        <w:drawing>
          <wp:inline distT="0" distB="0" distL="0" distR="0" wp14:anchorId="2A66EBE2" wp14:editId="4973FB11">
            <wp:extent cx="3734124" cy="579170"/>
            <wp:effectExtent l="0" t="0" r="0" b="0"/>
            <wp:docPr id="122063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39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A973" w14:textId="77777777" w:rsidR="00787A17" w:rsidRDefault="00787A17">
      <w:pPr>
        <w:rPr>
          <w:rFonts w:cs="Times New Roman"/>
        </w:rPr>
      </w:pPr>
    </w:p>
    <w:p w14:paraId="05F2ED84" w14:textId="208CE833" w:rsidR="00A76E92" w:rsidRPr="00A76E92" w:rsidRDefault="00805C25" w:rsidP="00A76E92">
      <w:pPr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4.</w:t>
      </w:r>
      <w:r w:rsidRPr="00805C25">
        <w:rPr>
          <w:rFonts w:cs="Times New Roman"/>
          <w:b/>
          <w:bCs/>
          <w:lang w:val="en-IN"/>
        </w:rPr>
        <w:t xml:space="preserve"> </w:t>
      </w:r>
      <w:r w:rsidR="001258C8" w:rsidRPr="001258C8">
        <w:rPr>
          <w:rFonts w:cs="Times New Roman"/>
          <w:b/>
          <w:bCs/>
        </w:rPr>
        <w:t>4. Display interns whose age is greater than the average age of interns in their faculty. (Correlated Sub Query)</w:t>
      </w:r>
    </w:p>
    <w:p w14:paraId="34F90036" w14:textId="77777777" w:rsidR="001258C8" w:rsidRPr="001258C8" w:rsidRDefault="001258C8" w:rsidP="001258C8">
      <w:pPr>
        <w:rPr>
          <w:rFonts w:cs="Times New Roman"/>
          <w:bCs/>
        </w:rPr>
      </w:pPr>
      <w:r w:rsidRPr="001258C8">
        <w:rPr>
          <w:rFonts w:cs="Times New Roman"/>
          <w:bCs/>
        </w:rPr>
        <w:t>SELECT *</w:t>
      </w:r>
    </w:p>
    <w:p w14:paraId="4F89EFE2" w14:textId="77777777" w:rsidR="001258C8" w:rsidRPr="001258C8" w:rsidRDefault="001258C8" w:rsidP="001258C8">
      <w:pPr>
        <w:rPr>
          <w:rFonts w:cs="Times New Roman"/>
          <w:bCs/>
        </w:rPr>
      </w:pPr>
      <w:r w:rsidRPr="001258C8">
        <w:rPr>
          <w:rFonts w:cs="Times New Roman"/>
          <w:bCs/>
        </w:rPr>
        <w:t>FROM INTERN I</w:t>
      </w:r>
    </w:p>
    <w:p w14:paraId="79C489E3" w14:textId="77777777" w:rsidR="001258C8" w:rsidRPr="001258C8" w:rsidRDefault="001258C8" w:rsidP="001258C8">
      <w:pPr>
        <w:rPr>
          <w:rFonts w:cs="Times New Roman"/>
          <w:bCs/>
        </w:rPr>
      </w:pPr>
      <w:r w:rsidRPr="001258C8">
        <w:rPr>
          <w:rFonts w:cs="Times New Roman"/>
          <w:bCs/>
        </w:rPr>
        <w:t>WHERE Age &gt;</w:t>
      </w:r>
    </w:p>
    <w:p w14:paraId="03EAD30A" w14:textId="77777777" w:rsidR="001258C8" w:rsidRPr="001258C8" w:rsidRDefault="001258C8" w:rsidP="001258C8">
      <w:pPr>
        <w:rPr>
          <w:rFonts w:cs="Times New Roman"/>
          <w:bCs/>
        </w:rPr>
      </w:pPr>
      <w:r w:rsidRPr="001258C8">
        <w:rPr>
          <w:rFonts w:cs="Times New Roman"/>
          <w:bCs/>
        </w:rPr>
        <w:t>(</w:t>
      </w:r>
    </w:p>
    <w:p w14:paraId="62AEC6A0" w14:textId="77777777" w:rsidR="001258C8" w:rsidRPr="001258C8" w:rsidRDefault="001258C8" w:rsidP="001258C8">
      <w:pPr>
        <w:rPr>
          <w:rFonts w:cs="Times New Roman"/>
          <w:bCs/>
        </w:rPr>
      </w:pPr>
      <w:r w:rsidRPr="001258C8">
        <w:rPr>
          <w:rFonts w:cs="Times New Roman"/>
          <w:bCs/>
        </w:rPr>
        <w:t xml:space="preserve">    SELECT AVG(Age)</w:t>
      </w:r>
    </w:p>
    <w:p w14:paraId="6606D777" w14:textId="77777777" w:rsidR="001258C8" w:rsidRPr="001258C8" w:rsidRDefault="001258C8" w:rsidP="001258C8">
      <w:pPr>
        <w:rPr>
          <w:rFonts w:cs="Times New Roman"/>
          <w:bCs/>
        </w:rPr>
      </w:pPr>
      <w:r w:rsidRPr="001258C8">
        <w:rPr>
          <w:rFonts w:cs="Times New Roman"/>
          <w:bCs/>
        </w:rPr>
        <w:t xml:space="preserve">    FROM INTERN</w:t>
      </w:r>
    </w:p>
    <w:p w14:paraId="2F84ED4A" w14:textId="77777777" w:rsidR="001258C8" w:rsidRPr="001258C8" w:rsidRDefault="001258C8" w:rsidP="001258C8">
      <w:pPr>
        <w:rPr>
          <w:rFonts w:cs="Times New Roman"/>
          <w:bCs/>
        </w:rPr>
      </w:pPr>
      <w:r w:rsidRPr="001258C8">
        <w:rPr>
          <w:rFonts w:cs="Times New Roman"/>
          <w:bCs/>
        </w:rPr>
        <w:t xml:space="preserve">    WHERE </w:t>
      </w:r>
      <w:proofErr w:type="spellStart"/>
      <w:r w:rsidRPr="001258C8">
        <w:rPr>
          <w:rFonts w:cs="Times New Roman"/>
          <w:bCs/>
        </w:rPr>
        <w:t>FacNo</w:t>
      </w:r>
      <w:proofErr w:type="spellEnd"/>
      <w:r w:rsidRPr="001258C8">
        <w:rPr>
          <w:rFonts w:cs="Times New Roman"/>
          <w:bCs/>
        </w:rPr>
        <w:t xml:space="preserve"> = </w:t>
      </w:r>
      <w:proofErr w:type="spellStart"/>
      <w:proofErr w:type="gramStart"/>
      <w:r w:rsidRPr="001258C8">
        <w:rPr>
          <w:rFonts w:cs="Times New Roman"/>
          <w:bCs/>
        </w:rPr>
        <w:t>I.FacNo</w:t>
      </w:r>
      <w:proofErr w:type="spellEnd"/>
      <w:proofErr w:type="gramEnd"/>
    </w:p>
    <w:p w14:paraId="37184E13" w14:textId="198FE96E" w:rsidR="001258C8" w:rsidRDefault="001258C8" w:rsidP="001258C8">
      <w:pPr>
        <w:rPr>
          <w:rFonts w:cs="Times New Roman"/>
          <w:bCs/>
        </w:rPr>
      </w:pPr>
      <w:r w:rsidRPr="001258C8">
        <w:rPr>
          <w:rFonts w:cs="Times New Roman"/>
          <w:bCs/>
        </w:rPr>
        <w:t>);</w:t>
      </w:r>
    </w:p>
    <w:p w14:paraId="0DB3296E" w14:textId="2E741A0E" w:rsidR="00787A17" w:rsidRDefault="00000000" w:rsidP="00A76E92">
      <w:pPr>
        <w:rPr>
          <w:rFonts w:cs="Times New Roman"/>
          <w:b/>
        </w:rPr>
      </w:pPr>
      <w:r>
        <w:rPr>
          <w:rFonts w:cs="Times New Roman"/>
          <w:b/>
        </w:rPr>
        <w:t>OUTPUT:</w:t>
      </w:r>
    </w:p>
    <w:p w14:paraId="2D491BB5" w14:textId="57AC3E7A" w:rsidR="00787A17" w:rsidRDefault="001258C8">
      <w:pPr>
        <w:rPr>
          <w:rFonts w:cs="Times New Roman"/>
          <w:b/>
        </w:rPr>
      </w:pPr>
      <w:r w:rsidRPr="001258C8">
        <w:rPr>
          <w:rFonts w:cs="Times New Roman"/>
          <w:b/>
        </w:rPr>
        <w:drawing>
          <wp:inline distT="0" distB="0" distL="0" distR="0" wp14:anchorId="05E5C589" wp14:editId="5AD7CBDF">
            <wp:extent cx="3284505" cy="457240"/>
            <wp:effectExtent l="0" t="0" r="0" b="0"/>
            <wp:docPr id="211960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04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B1D0" w14:textId="77777777" w:rsidR="00787A17" w:rsidRDefault="00787A17">
      <w:pPr>
        <w:rPr>
          <w:rFonts w:cs="Times New Roman"/>
        </w:rPr>
      </w:pPr>
    </w:p>
    <w:p w14:paraId="2F381277" w14:textId="4CA452C9" w:rsidR="00805C25" w:rsidRPr="001258C8" w:rsidRDefault="00805C25" w:rsidP="00805C25">
      <w:pPr>
        <w:rPr>
          <w:rFonts w:cs="Times New Roman"/>
          <w:b/>
          <w:bCs/>
          <w:lang w:val="en-IN"/>
        </w:rPr>
      </w:pPr>
      <w:r w:rsidRPr="001258C8">
        <w:rPr>
          <w:rFonts w:cs="Times New Roman"/>
          <w:b/>
          <w:bCs/>
          <w:lang w:val="en-IN"/>
        </w:rPr>
        <w:t>5</w:t>
      </w:r>
      <w:r w:rsidR="00145602" w:rsidRPr="001258C8">
        <w:rPr>
          <w:rFonts w:cs="Times New Roman"/>
          <w:b/>
          <w:bCs/>
          <w:lang w:val="en-IN"/>
        </w:rPr>
        <w:t>.</w:t>
      </w:r>
      <w:r w:rsidR="00A76E92" w:rsidRPr="001258C8">
        <w:rPr>
          <w:rFonts w:eastAsia="Times New Roman" w:cs="Times New Roman"/>
          <w:b/>
          <w:bCs/>
          <w:sz w:val="36"/>
          <w:szCs w:val="36"/>
          <w:lang w:val="en-IN" w:eastAsia="en-IN"/>
        </w:rPr>
        <w:t xml:space="preserve"> </w:t>
      </w:r>
      <w:r w:rsidR="001258C8" w:rsidRPr="001258C8">
        <w:rPr>
          <w:rFonts w:eastAsia="Times New Roman" w:cs="Times New Roman"/>
          <w:b/>
          <w:bCs/>
          <w:szCs w:val="24"/>
          <w:lang w:eastAsia="en-IN"/>
        </w:rPr>
        <w:t>Display faculty who have at least one intern. (Correlated Query using EXISTS)</w:t>
      </w:r>
    </w:p>
    <w:p w14:paraId="72A22723" w14:textId="77777777" w:rsidR="001258C8" w:rsidRPr="001258C8" w:rsidRDefault="001258C8" w:rsidP="001258C8">
      <w:pPr>
        <w:rPr>
          <w:rFonts w:cs="Times New Roman"/>
          <w:lang w:val="en-IN"/>
        </w:rPr>
      </w:pPr>
      <w:r w:rsidRPr="001258C8">
        <w:rPr>
          <w:rFonts w:cs="Times New Roman"/>
          <w:lang w:val="en-IN"/>
        </w:rPr>
        <w:t>SELECT *</w:t>
      </w:r>
    </w:p>
    <w:p w14:paraId="51C4632C" w14:textId="77777777" w:rsidR="001258C8" w:rsidRPr="001258C8" w:rsidRDefault="001258C8" w:rsidP="001258C8">
      <w:pPr>
        <w:rPr>
          <w:rFonts w:cs="Times New Roman"/>
          <w:lang w:val="en-IN"/>
        </w:rPr>
      </w:pPr>
      <w:r w:rsidRPr="001258C8">
        <w:rPr>
          <w:rFonts w:cs="Times New Roman"/>
          <w:lang w:val="en-IN"/>
        </w:rPr>
        <w:t>FROM FACULTY F</w:t>
      </w:r>
    </w:p>
    <w:p w14:paraId="761D79C1" w14:textId="77777777" w:rsidR="001258C8" w:rsidRPr="001258C8" w:rsidRDefault="001258C8" w:rsidP="001258C8">
      <w:pPr>
        <w:rPr>
          <w:rFonts w:cs="Times New Roman"/>
          <w:lang w:val="en-IN"/>
        </w:rPr>
      </w:pPr>
      <w:r w:rsidRPr="001258C8">
        <w:rPr>
          <w:rFonts w:cs="Times New Roman"/>
          <w:lang w:val="en-IN"/>
        </w:rPr>
        <w:t>WHERE EXISTS</w:t>
      </w:r>
    </w:p>
    <w:p w14:paraId="63D4DB18" w14:textId="77777777" w:rsidR="001258C8" w:rsidRPr="001258C8" w:rsidRDefault="001258C8" w:rsidP="001258C8">
      <w:pPr>
        <w:rPr>
          <w:rFonts w:cs="Times New Roman"/>
          <w:lang w:val="en-IN"/>
        </w:rPr>
      </w:pPr>
      <w:r w:rsidRPr="001258C8">
        <w:rPr>
          <w:rFonts w:cs="Times New Roman"/>
          <w:lang w:val="en-IN"/>
        </w:rPr>
        <w:t>(</w:t>
      </w:r>
    </w:p>
    <w:p w14:paraId="77E61CD4" w14:textId="77777777" w:rsidR="001258C8" w:rsidRPr="001258C8" w:rsidRDefault="001258C8" w:rsidP="001258C8">
      <w:pPr>
        <w:rPr>
          <w:rFonts w:cs="Times New Roman"/>
          <w:lang w:val="en-IN"/>
        </w:rPr>
      </w:pPr>
      <w:r w:rsidRPr="001258C8">
        <w:rPr>
          <w:rFonts w:cs="Times New Roman"/>
          <w:lang w:val="en-IN"/>
        </w:rPr>
        <w:t xml:space="preserve">    SELECT *</w:t>
      </w:r>
    </w:p>
    <w:p w14:paraId="51ECED8C" w14:textId="77777777" w:rsidR="001258C8" w:rsidRPr="001258C8" w:rsidRDefault="001258C8" w:rsidP="001258C8">
      <w:pPr>
        <w:rPr>
          <w:rFonts w:cs="Times New Roman"/>
          <w:lang w:val="en-IN"/>
        </w:rPr>
      </w:pPr>
      <w:r w:rsidRPr="001258C8">
        <w:rPr>
          <w:rFonts w:cs="Times New Roman"/>
          <w:lang w:val="en-IN"/>
        </w:rPr>
        <w:t xml:space="preserve">    FROM INTERN I</w:t>
      </w:r>
    </w:p>
    <w:p w14:paraId="0961E982" w14:textId="77777777" w:rsidR="001258C8" w:rsidRPr="001258C8" w:rsidRDefault="001258C8" w:rsidP="001258C8">
      <w:pPr>
        <w:rPr>
          <w:rFonts w:cs="Times New Roman"/>
          <w:lang w:val="en-IN"/>
        </w:rPr>
      </w:pPr>
      <w:r w:rsidRPr="001258C8">
        <w:rPr>
          <w:rFonts w:cs="Times New Roman"/>
          <w:lang w:val="en-IN"/>
        </w:rPr>
        <w:t xml:space="preserve">    WHERE </w:t>
      </w:r>
      <w:proofErr w:type="spellStart"/>
      <w:proofErr w:type="gramStart"/>
      <w:r w:rsidRPr="001258C8">
        <w:rPr>
          <w:rFonts w:cs="Times New Roman"/>
          <w:lang w:val="en-IN"/>
        </w:rPr>
        <w:t>I.FacNo</w:t>
      </w:r>
      <w:proofErr w:type="spellEnd"/>
      <w:proofErr w:type="gramEnd"/>
      <w:r w:rsidRPr="001258C8">
        <w:rPr>
          <w:rFonts w:cs="Times New Roman"/>
          <w:lang w:val="en-IN"/>
        </w:rPr>
        <w:t xml:space="preserve"> = </w:t>
      </w:r>
      <w:proofErr w:type="spellStart"/>
      <w:proofErr w:type="gramStart"/>
      <w:r w:rsidRPr="001258C8">
        <w:rPr>
          <w:rFonts w:cs="Times New Roman"/>
          <w:lang w:val="en-IN"/>
        </w:rPr>
        <w:t>F.FacNo</w:t>
      </w:r>
      <w:proofErr w:type="spellEnd"/>
      <w:proofErr w:type="gramEnd"/>
    </w:p>
    <w:p w14:paraId="7EE66E24" w14:textId="0C47C4F2" w:rsidR="001258C8" w:rsidRDefault="001258C8" w:rsidP="001258C8">
      <w:pPr>
        <w:rPr>
          <w:rFonts w:cs="Times New Roman"/>
          <w:lang w:val="en-IN"/>
        </w:rPr>
      </w:pPr>
      <w:r w:rsidRPr="001258C8">
        <w:rPr>
          <w:rFonts w:cs="Times New Roman"/>
          <w:lang w:val="en-IN"/>
        </w:rPr>
        <w:t>);</w:t>
      </w:r>
    </w:p>
    <w:p w14:paraId="681325DF" w14:textId="37E59DE0" w:rsidR="00145602" w:rsidRPr="00805C25" w:rsidRDefault="00145602" w:rsidP="00145602">
      <w:pPr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OUTPUT:</w:t>
      </w:r>
    </w:p>
    <w:p w14:paraId="21E9D034" w14:textId="67EDF287" w:rsidR="003F4CA6" w:rsidRDefault="001258C8" w:rsidP="003F4CA6">
      <w:pPr>
        <w:rPr>
          <w:rFonts w:cs="Times New Roman"/>
          <w:b/>
        </w:rPr>
      </w:pPr>
      <w:r w:rsidRPr="001258C8">
        <w:rPr>
          <w:rFonts w:cs="Times New Roman"/>
          <w:b/>
        </w:rPr>
        <w:lastRenderedPageBreak/>
        <w:drawing>
          <wp:inline distT="0" distB="0" distL="0" distR="0" wp14:anchorId="2E7E19DC" wp14:editId="36B2C738">
            <wp:extent cx="3741744" cy="937341"/>
            <wp:effectExtent l="0" t="0" r="0" b="0"/>
            <wp:docPr id="38144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43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E140" w14:textId="77777777" w:rsidR="003F4CA6" w:rsidRDefault="003F4CA6" w:rsidP="003F4CA6">
      <w:pPr>
        <w:rPr>
          <w:rFonts w:cs="Times New Roman"/>
          <w:b/>
        </w:rPr>
      </w:pPr>
    </w:p>
    <w:p w14:paraId="38954955" w14:textId="77777777" w:rsidR="00A76E92" w:rsidRDefault="00A76E92">
      <w:pPr>
        <w:pStyle w:val="Heading3"/>
        <w:rPr>
          <w:rFonts w:ascii="Times New Roman" w:hAnsi="Times New Roman" w:cs="Times New Roman"/>
        </w:rPr>
      </w:pPr>
    </w:p>
    <w:p w14:paraId="18434860" w14:textId="20516BDD" w:rsidR="001258C8" w:rsidRDefault="001258C8" w:rsidP="001258C8">
      <w:pPr>
        <w:rPr>
          <w:b/>
          <w:bCs/>
          <w:lang w:val="en-IN"/>
        </w:rPr>
      </w:pPr>
      <w:r>
        <w:rPr>
          <w:b/>
          <w:bCs/>
          <w:lang w:val="en-IN"/>
        </w:rPr>
        <w:t>6.</w:t>
      </w:r>
      <w:r w:rsidRPr="001258C8">
        <w:rPr>
          <w:b/>
          <w:bCs/>
          <w:lang w:val="en-IN"/>
        </w:rPr>
        <w:t>Display projects assigned to interns older than 20 years. (Sub Query)</w:t>
      </w:r>
    </w:p>
    <w:p w14:paraId="795CE18D" w14:textId="77777777" w:rsidR="001258C8" w:rsidRPr="001258C8" w:rsidRDefault="001258C8" w:rsidP="001258C8">
      <w:pPr>
        <w:rPr>
          <w:lang w:val="en-IN"/>
        </w:rPr>
      </w:pPr>
      <w:r w:rsidRPr="001258C8">
        <w:rPr>
          <w:lang w:val="en-IN"/>
        </w:rPr>
        <w:t>SELECT *</w:t>
      </w:r>
    </w:p>
    <w:p w14:paraId="7B45E577" w14:textId="77777777" w:rsidR="001258C8" w:rsidRPr="001258C8" w:rsidRDefault="001258C8" w:rsidP="001258C8">
      <w:pPr>
        <w:rPr>
          <w:lang w:val="en-IN"/>
        </w:rPr>
      </w:pPr>
      <w:r w:rsidRPr="001258C8">
        <w:rPr>
          <w:lang w:val="en-IN"/>
        </w:rPr>
        <w:t>FROM PROJECT</w:t>
      </w:r>
    </w:p>
    <w:p w14:paraId="43810130" w14:textId="77777777" w:rsidR="001258C8" w:rsidRPr="001258C8" w:rsidRDefault="001258C8" w:rsidP="001258C8">
      <w:pPr>
        <w:rPr>
          <w:lang w:val="en-IN"/>
        </w:rPr>
      </w:pPr>
      <w:r w:rsidRPr="001258C8">
        <w:rPr>
          <w:lang w:val="en-IN"/>
        </w:rPr>
        <w:t xml:space="preserve">WHERE </w:t>
      </w:r>
      <w:proofErr w:type="spellStart"/>
      <w:r w:rsidRPr="001258C8">
        <w:rPr>
          <w:lang w:val="en-IN"/>
        </w:rPr>
        <w:t>InternID</w:t>
      </w:r>
      <w:proofErr w:type="spellEnd"/>
      <w:r w:rsidRPr="001258C8">
        <w:rPr>
          <w:lang w:val="en-IN"/>
        </w:rPr>
        <w:t xml:space="preserve"> IN</w:t>
      </w:r>
    </w:p>
    <w:p w14:paraId="47176B20" w14:textId="77777777" w:rsidR="001258C8" w:rsidRPr="001258C8" w:rsidRDefault="001258C8" w:rsidP="001258C8">
      <w:pPr>
        <w:rPr>
          <w:lang w:val="en-IN"/>
        </w:rPr>
      </w:pPr>
      <w:r w:rsidRPr="001258C8">
        <w:rPr>
          <w:lang w:val="en-IN"/>
        </w:rPr>
        <w:t>(</w:t>
      </w:r>
    </w:p>
    <w:p w14:paraId="6875788C" w14:textId="77777777" w:rsidR="001258C8" w:rsidRPr="001258C8" w:rsidRDefault="001258C8" w:rsidP="001258C8">
      <w:pPr>
        <w:rPr>
          <w:lang w:val="en-IN"/>
        </w:rPr>
      </w:pPr>
      <w:r w:rsidRPr="001258C8">
        <w:rPr>
          <w:lang w:val="en-IN"/>
        </w:rPr>
        <w:t xml:space="preserve">    SELECT </w:t>
      </w:r>
      <w:proofErr w:type="spellStart"/>
      <w:r w:rsidRPr="001258C8">
        <w:rPr>
          <w:lang w:val="en-IN"/>
        </w:rPr>
        <w:t>InternID</w:t>
      </w:r>
      <w:proofErr w:type="spellEnd"/>
    </w:p>
    <w:p w14:paraId="7D9E8F76" w14:textId="77777777" w:rsidR="001258C8" w:rsidRPr="001258C8" w:rsidRDefault="001258C8" w:rsidP="001258C8">
      <w:pPr>
        <w:rPr>
          <w:lang w:val="en-IN"/>
        </w:rPr>
      </w:pPr>
      <w:r w:rsidRPr="001258C8">
        <w:rPr>
          <w:lang w:val="en-IN"/>
        </w:rPr>
        <w:t xml:space="preserve">    FROM INTERN</w:t>
      </w:r>
    </w:p>
    <w:p w14:paraId="46F2A4B1" w14:textId="77777777" w:rsidR="001258C8" w:rsidRPr="001258C8" w:rsidRDefault="001258C8" w:rsidP="001258C8">
      <w:pPr>
        <w:rPr>
          <w:lang w:val="en-IN"/>
        </w:rPr>
      </w:pPr>
      <w:r w:rsidRPr="001258C8">
        <w:rPr>
          <w:lang w:val="en-IN"/>
        </w:rPr>
        <w:t xml:space="preserve">    WHERE Age &gt; 20</w:t>
      </w:r>
    </w:p>
    <w:p w14:paraId="1C924E8B" w14:textId="65A4F9D5" w:rsidR="001258C8" w:rsidRDefault="001258C8" w:rsidP="001258C8">
      <w:pPr>
        <w:rPr>
          <w:lang w:val="en-IN"/>
        </w:rPr>
      </w:pPr>
      <w:r w:rsidRPr="001258C8">
        <w:rPr>
          <w:lang w:val="en-IN"/>
        </w:rPr>
        <w:t>);</w:t>
      </w:r>
    </w:p>
    <w:p w14:paraId="045A40D5" w14:textId="026B9E64" w:rsidR="001258C8" w:rsidRPr="001258C8" w:rsidRDefault="001258C8" w:rsidP="001258C8">
      <w:pPr>
        <w:rPr>
          <w:b/>
          <w:bCs/>
          <w:lang w:val="en-IN"/>
        </w:rPr>
      </w:pPr>
      <w:r w:rsidRPr="001258C8">
        <w:rPr>
          <w:b/>
          <w:bCs/>
          <w:lang w:val="en-IN"/>
        </w:rPr>
        <w:t>OUTPUT:</w:t>
      </w:r>
    </w:p>
    <w:p w14:paraId="7D5A8F02" w14:textId="06CA5902" w:rsidR="001258C8" w:rsidRPr="001258C8" w:rsidRDefault="001258C8" w:rsidP="001258C8">
      <w:r w:rsidRPr="001258C8">
        <w:drawing>
          <wp:inline distT="0" distB="0" distL="0" distR="0" wp14:anchorId="1BC5640A" wp14:editId="7E9BA3F4">
            <wp:extent cx="4892464" cy="647756"/>
            <wp:effectExtent l="0" t="0" r="3810" b="0"/>
            <wp:docPr id="178707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72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3FE0" w14:textId="77777777" w:rsidR="00A76E92" w:rsidRDefault="00A76E92">
      <w:pPr>
        <w:pStyle w:val="Heading3"/>
        <w:rPr>
          <w:rFonts w:ascii="Times New Roman" w:hAnsi="Times New Roman" w:cs="Times New Roman"/>
        </w:rPr>
      </w:pPr>
    </w:p>
    <w:p w14:paraId="108A6835" w14:textId="522B0204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50940A0D" w14:textId="77777777" w:rsidR="00B948FF" w:rsidRPr="00B948FF" w:rsidRDefault="00B948FF" w:rsidP="00B948FF"/>
    <w:p w14:paraId="4928A8ED" w14:textId="6AC3DDB9" w:rsidR="00787A17" w:rsidRDefault="001258C8">
      <w:pPr>
        <w:rPr>
          <w:rFonts w:cs="Times New Roman"/>
        </w:rPr>
      </w:pPr>
      <w:r w:rsidRPr="001258C8">
        <w:rPr>
          <w:rFonts w:cs="Times New Roman"/>
        </w:rPr>
        <w:t xml:space="preserve">The </w:t>
      </w:r>
      <w:r w:rsidRPr="001258C8">
        <w:rPr>
          <w:rFonts w:cs="Times New Roman"/>
          <w:b/>
          <w:bCs/>
        </w:rPr>
        <w:t>Subquery</w:t>
      </w:r>
      <w:r w:rsidRPr="001258C8">
        <w:rPr>
          <w:rFonts w:cs="Times New Roman"/>
        </w:rPr>
        <w:t xml:space="preserve"> and </w:t>
      </w:r>
      <w:r w:rsidRPr="001258C8">
        <w:rPr>
          <w:rFonts w:cs="Times New Roman"/>
          <w:b/>
          <w:bCs/>
        </w:rPr>
        <w:t>Correlated Subquery</w:t>
      </w:r>
      <w:r w:rsidRPr="001258C8">
        <w:rPr>
          <w:rFonts w:cs="Times New Roman"/>
        </w:rPr>
        <w:t xml:space="preserve"> operations were executed successfully, and the required records were retrieved from the tables.</w:t>
      </w:r>
    </w:p>
    <w:sectPr w:rsidR="00787A1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C1E67" w14:textId="77777777" w:rsidR="00D56667" w:rsidRDefault="00D56667">
      <w:pPr>
        <w:spacing w:line="240" w:lineRule="auto"/>
      </w:pPr>
      <w:r>
        <w:separator/>
      </w:r>
    </w:p>
  </w:endnote>
  <w:endnote w:type="continuationSeparator" w:id="0">
    <w:p w14:paraId="4C9F42D8" w14:textId="77777777" w:rsidR="00D56667" w:rsidRDefault="00D566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C7DEE" w14:textId="77777777" w:rsidR="00D56667" w:rsidRDefault="00D56667">
      <w:pPr>
        <w:spacing w:after="0"/>
      </w:pPr>
      <w:r>
        <w:separator/>
      </w:r>
    </w:p>
  </w:footnote>
  <w:footnote w:type="continuationSeparator" w:id="0">
    <w:p w14:paraId="503A398F" w14:textId="77777777" w:rsidR="00D56667" w:rsidRDefault="00D5666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24381F"/>
    <w:multiLevelType w:val="hybridMultilevel"/>
    <w:tmpl w:val="624C6C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404EE3"/>
    <w:multiLevelType w:val="hybridMultilevel"/>
    <w:tmpl w:val="9A7C0A22"/>
    <w:lvl w:ilvl="0" w:tplc="F1F0215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5486D"/>
    <w:multiLevelType w:val="hybridMultilevel"/>
    <w:tmpl w:val="7DBCF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0A22D1"/>
    <w:multiLevelType w:val="multilevel"/>
    <w:tmpl w:val="AF529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3B7493"/>
    <w:multiLevelType w:val="hybridMultilevel"/>
    <w:tmpl w:val="22300BF4"/>
    <w:lvl w:ilvl="0" w:tplc="B9C0A7F6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2362CA"/>
    <w:multiLevelType w:val="hybridMultilevel"/>
    <w:tmpl w:val="B4AE2D6E"/>
    <w:lvl w:ilvl="0" w:tplc="8014DBE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DF19FC"/>
    <w:multiLevelType w:val="hybridMultilevel"/>
    <w:tmpl w:val="04324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171791">
    <w:abstractNumId w:val="5"/>
  </w:num>
  <w:num w:numId="2" w16cid:durableId="751663412">
    <w:abstractNumId w:val="3"/>
  </w:num>
  <w:num w:numId="3" w16cid:durableId="1082988750">
    <w:abstractNumId w:val="2"/>
  </w:num>
  <w:num w:numId="4" w16cid:durableId="820460354">
    <w:abstractNumId w:val="4"/>
  </w:num>
  <w:num w:numId="5" w16cid:durableId="2107654036">
    <w:abstractNumId w:val="1"/>
  </w:num>
  <w:num w:numId="6" w16cid:durableId="973754129">
    <w:abstractNumId w:val="0"/>
  </w:num>
  <w:num w:numId="7" w16cid:durableId="1016734798">
    <w:abstractNumId w:val="12"/>
  </w:num>
  <w:num w:numId="8" w16cid:durableId="699357316">
    <w:abstractNumId w:val="7"/>
  </w:num>
  <w:num w:numId="9" w16cid:durableId="601450876">
    <w:abstractNumId w:val="9"/>
  </w:num>
  <w:num w:numId="10" w16cid:durableId="304704970">
    <w:abstractNumId w:val="8"/>
  </w:num>
  <w:num w:numId="11" w16cid:durableId="136845692">
    <w:abstractNumId w:val="10"/>
  </w:num>
  <w:num w:numId="12" w16cid:durableId="1331710677">
    <w:abstractNumId w:val="6"/>
  </w:num>
  <w:num w:numId="13" w16cid:durableId="19171326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C6D"/>
    <w:rsid w:val="00034616"/>
    <w:rsid w:val="0006063C"/>
    <w:rsid w:val="001258C8"/>
    <w:rsid w:val="00145602"/>
    <w:rsid w:val="0015074B"/>
    <w:rsid w:val="001B50CE"/>
    <w:rsid w:val="0029639D"/>
    <w:rsid w:val="00326F90"/>
    <w:rsid w:val="003D74CC"/>
    <w:rsid w:val="003F4CA6"/>
    <w:rsid w:val="00481F58"/>
    <w:rsid w:val="006C3202"/>
    <w:rsid w:val="00787A17"/>
    <w:rsid w:val="00805C25"/>
    <w:rsid w:val="00954052"/>
    <w:rsid w:val="00A76E92"/>
    <w:rsid w:val="00AA1D8D"/>
    <w:rsid w:val="00B4476D"/>
    <w:rsid w:val="00B47730"/>
    <w:rsid w:val="00B948FF"/>
    <w:rsid w:val="00C246CA"/>
    <w:rsid w:val="00CB0664"/>
    <w:rsid w:val="00D473E5"/>
    <w:rsid w:val="00D56667"/>
    <w:rsid w:val="00E053A9"/>
    <w:rsid w:val="00E578D1"/>
    <w:rsid w:val="00FC693F"/>
    <w:rsid w:val="4B6A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532AFC"/>
  <w14:defaultImageDpi w14:val="300"/>
  <w15:docId w15:val="{1FD5B5AE-DACE-4A60-A4F4-2527AA55C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Rohith M</cp:lastModifiedBy>
  <cp:revision>2</cp:revision>
  <dcterms:created xsi:type="dcterms:W3CDTF">2026-08-05T06:25:00Z</dcterms:created>
  <dcterms:modified xsi:type="dcterms:W3CDTF">2026-08-05T06:25:00Z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1033-12.1.0.27458</vt:lpwstr>
  </property>
  <property fmtid="{D5CDD505-2E9C-101B-9397-08002B2CF9AE}" pid="4" name="ICV">
    <vt:lpwstr>F760910EB4114AC487220C6F4614BDFF_13</vt:lpwstr>
  </property>
</Properties>
</file>