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3008C77D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</w:t>
      </w:r>
      <w:r w:rsidR="002A2DE5">
        <w:t>7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2CCE281E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10</w:t>
      </w:r>
      <w:r w:rsidR="00B948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A76E92">
        <w:rPr>
          <w:rFonts w:ascii="Times New Roman" w:hAnsi="Times New Roman" w:cs="Times New Roman"/>
        </w:rPr>
        <w:t xml:space="preserve"> </w:t>
      </w:r>
      <w:r w:rsidR="00452228" w:rsidRPr="00452228">
        <w:rPr>
          <w:rFonts w:ascii="Times New Roman" w:hAnsi="Times New Roman" w:cs="Times New Roman"/>
        </w:rPr>
        <w:t>Database with VIEW and INDEX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58C95F30" w14:textId="77241F43" w:rsidR="00452228" w:rsidRDefault="00452228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452228">
        <w:rPr>
          <w:rFonts w:ascii="Times New Roman" w:hAnsi="Times New Roman" w:cs="Times New Roman"/>
          <w:b w:val="0"/>
          <w:bCs w:val="0"/>
          <w:color w:val="000000" w:themeColor="text1"/>
        </w:rPr>
        <w:t>To create view and index on the given relation.</w:t>
      </w:r>
    </w:p>
    <w:p w14:paraId="410AEE73" w14:textId="51AC4469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20837DFC" w14:textId="01206232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Create the employees1 table. </w:t>
      </w:r>
    </w:p>
    <w:p w14:paraId="6F84E1AB" w14:textId="33F238EE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Insert employee records into the table. </w:t>
      </w:r>
    </w:p>
    <w:p w14:paraId="57D25501" w14:textId="4DF3C575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Create a view v1 containing </w:t>
      </w:r>
      <w:proofErr w:type="spellStart"/>
      <w:r w:rsidRPr="00452228">
        <w:rPr>
          <w:lang w:val="en-IN"/>
        </w:rPr>
        <w:t>employee_id</w:t>
      </w:r>
      <w:proofErr w:type="spellEnd"/>
      <w:r w:rsidRPr="00452228">
        <w:rPr>
          <w:lang w:val="en-IN"/>
        </w:rPr>
        <w:t xml:space="preserve"> and salary. </w:t>
      </w:r>
    </w:p>
    <w:p w14:paraId="3B13F92E" w14:textId="7E13DCC3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Display the records from the view. </w:t>
      </w:r>
    </w:p>
    <w:p w14:paraId="084B302F" w14:textId="31BF82B3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Insert and delete records through the view. </w:t>
      </w:r>
    </w:p>
    <w:p w14:paraId="47841FB7" w14:textId="2D09B7EF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Create an index on the salary attribute. </w:t>
      </w:r>
    </w:p>
    <w:p w14:paraId="32C18281" w14:textId="4039F591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Retrieve employees whose salary is above 145000. </w:t>
      </w:r>
    </w:p>
    <w:p w14:paraId="44B84C3B" w14:textId="4A8F41F7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Drop the salary index. </w:t>
      </w:r>
    </w:p>
    <w:p w14:paraId="6D514434" w14:textId="78BF8820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Create an index on </w:t>
      </w:r>
      <w:proofErr w:type="spellStart"/>
      <w:r w:rsidRPr="00452228">
        <w:rPr>
          <w:lang w:val="en-IN"/>
        </w:rPr>
        <w:t>employee_id</w:t>
      </w:r>
      <w:proofErr w:type="spellEnd"/>
      <w:r w:rsidRPr="00452228">
        <w:rPr>
          <w:lang w:val="en-IN"/>
        </w:rPr>
        <w:t xml:space="preserve">. </w:t>
      </w:r>
    </w:p>
    <w:p w14:paraId="61B277C0" w14:textId="1FDD22AE" w:rsidR="00452228" w:rsidRPr="00452228" w:rsidRDefault="00452228" w:rsidP="00452228">
      <w:pPr>
        <w:pStyle w:val="ListParagraph"/>
        <w:numPr>
          <w:ilvl w:val="0"/>
          <w:numId w:val="15"/>
        </w:numPr>
        <w:rPr>
          <w:lang w:val="en-IN"/>
        </w:rPr>
      </w:pPr>
      <w:r w:rsidRPr="00452228">
        <w:rPr>
          <w:lang w:val="en-IN"/>
        </w:rPr>
        <w:t xml:space="preserve">Retrieve the employee whose employee ID is 10. </w:t>
      </w:r>
    </w:p>
    <w:p w14:paraId="0213A61B" w14:textId="0BFD5780" w:rsidR="00452228" w:rsidRPr="00452228" w:rsidRDefault="00452228" w:rsidP="00452228">
      <w:pPr>
        <w:pStyle w:val="ListParagraph"/>
        <w:numPr>
          <w:ilvl w:val="0"/>
          <w:numId w:val="15"/>
        </w:numPr>
      </w:pPr>
      <w:r w:rsidRPr="00452228">
        <w:rPr>
          <w:lang w:val="en-IN"/>
        </w:rPr>
        <w:t>Drop the index after completing the experiment.</w:t>
      </w:r>
    </w:p>
    <w:p w14:paraId="214E0D1E" w14:textId="1D4270EC" w:rsidR="000350EC" w:rsidRPr="000350EC" w:rsidRDefault="000350EC" w:rsidP="00452228">
      <w:pPr>
        <w:pStyle w:val="Heading3"/>
        <w:rPr>
          <w:rFonts w:cs="Times New Roman"/>
          <w:lang w:val="en-IN"/>
        </w:rPr>
      </w:pPr>
      <w:r w:rsidRPr="000350EC">
        <w:rPr>
          <w:rFonts w:cs="Times New Roman"/>
          <w:color w:val="000000" w:themeColor="text1"/>
          <w:lang w:val="en-IN"/>
        </w:rPr>
        <w:t xml:space="preserve"> </w:t>
      </w:r>
    </w:p>
    <w:p w14:paraId="21F14C68" w14:textId="77777777" w:rsidR="000350EC" w:rsidRDefault="000350EC">
      <w:pPr>
        <w:pStyle w:val="Heading3"/>
        <w:rPr>
          <w:rFonts w:cs="Times New Roman"/>
          <w:lang w:val="en-IN"/>
        </w:rPr>
      </w:pPr>
    </w:p>
    <w:p w14:paraId="2DD873FC" w14:textId="5F8C3C4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29AF4506" w14:textId="77777777" w:rsidR="000350EC" w:rsidRDefault="000350EC"/>
    <w:p w14:paraId="65E0BB90" w14:textId="565D8A0B" w:rsidR="00452228" w:rsidRPr="00452228" w:rsidRDefault="00452228">
      <w:pPr>
        <w:rPr>
          <w:b/>
          <w:bCs/>
        </w:rPr>
      </w:pPr>
      <w:r w:rsidRPr="00452228">
        <w:rPr>
          <w:b/>
          <w:bCs/>
        </w:rPr>
        <w:t>VIEW</w:t>
      </w:r>
    </w:p>
    <w:p w14:paraId="18979C49" w14:textId="6FC83FC0" w:rsidR="00787A17" w:rsidRPr="001B50CE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1. </w:t>
      </w:r>
      <w:r w:rsidR="00452228" w:rsidRPr="00452228">
        <w:rPr>
          <w:rFonts w:cs="Times New Roman"/>
          <w:b/>
        </w:rPr>
        <w:t xml:space="preserve">Create a view v1 containing </w:t>
      </w:r>
      <w:proofErr w:type="spellStart"/>
      <w:r w:rsidR="00452228" w:rsidRPr="00452228">
        <w:rPr>
          <w:rFonts w:cs="Times New Roman"/>
          <w:b/>
        </w:rPr>
        <w:t>employee_id</w:t>
      </w:r>
      <w:proofErr w:type="spellEnd"/>
      <w:r w:rsidR="00452228" w:rsidRPr="00452228">
        <w:rPr>
          <w:rFonts w:cs="Times New Roman"/>
          <w:b/>
        </w:rPr>
        <w:t xml:space="preserve"> and salary</w:t>
      </w:r>
    </w:p>
    <w:p w14:paraId="449DADBC" w14:textId="77777777" w:rsidR="00452228" w:rsidRPr="00452228" w:rsidRDefault="00452228" w:rsidP="00452228">
      <w:pPr>
        <w:rPr>
          <w:rFonts w:cs="Times New Roman"/>
          <w:bCs/>
        </w:rPr>
      </w:pPr>
      <w:r w:rsidRPr="00452228">
        <w:rPr>
          <w:rFonts w:cs="Times New Roman"/>
          <w:bCs/>
        </w:rPr>
        <w:t>CREATE VIEW v1 AS</w:t>
      </w:r>
    </w:p>
    <w:p w14:paraId="701ECFEC" w14:textId="77777777" w:rsidR="00452228" w:rsidRPr="00452228" w:rsidRDefault="00452228" w:rsidP="00452228">
      <w:pPr>
        <w:rPr>
          <w:rFonts w:cs="Times New Roman"/>
          <w:bCs/>
        </w:rPr>
      </w:pPr>
      <w:r w:rsidRPr="00452228">
        <w:rPr>
          <w:rFonts w:cs="Times New Roman"/>
          <w:bCs/>
        </w:rPr>
        <w:t xml:space="preserve">SELECT </w:t>
      </w:r>
      <w:proofErr w:type="spellStart"/>
      <w:r w:rsidRPr="00452228">
        <w:rPr>
          <w:rFonts w:cs="Times New Roman"/>
          <w:bCs/>
        </w:rPr>
        <w:t>employee_id</w:t>
      </w:r>
      <w:proofErr w:type="spellEnd"/>
      <w:r w:rsidRPr="00452228">
        <w:rPr>
          <w:rFonts w:cs="Times New Roman"/>
          <w:bCs/>
        </w:rPr>
        <w:t>, salary</w:t>
      </w:r>
    </w:p>
    <w:p w14:paraId="691B8DA3" w14:textId="77777777" w:rsidR="00452228" w:rsidRPr="00452228" w:rsidRDefault="00452228" w:rsidP="00452228">
      <w:pPr>
        <w:rPr>
          <w:rFonts w:cs="Times New Roman"/>
          <w:bCs/>
        </w:rPr>
      </w:pPr>
      <w:r w:rsidRPr="00452228">
        <w:rPr>
          <w:rFonts w:cs="Times New Roman"/>
          <w:bCs/>
        </w:rPr>
        <w:t>FROM employees1;</w:t>
      </w:r>
    </w:p>
    <w:p w14:paraId="61159E9F" w14:textId="77777777" w:rsidR="00452228" w:rsidRPr="00452228" w:rsidRDefault="00452228" w:rsidP="00452228">
      <w:pPr>
        <w:rPr>
          <w:rFonts w:cs="Times New Roman"/>
          <w:bCs/>
        </w:rPr>
      </w:pPr>
    </w:p>
    <w:p w14:paraId="76186F4A" w14:textId="157335FF" w:rsidR="00452228" w:rsidRDefault="00452228" w:rsidP="00452228">
      <w:pPr>
        <w:rPr>
          <w:rFonts w:cs="Times New Roman"/>
          <w:bCs/>
        </w:rPr>
      </w:pPr>
      <w:r w:rsidRPr="00452228">
        <w:rPr>
          <w:rFonts w:cs="Times New Roman"/>
          <w:bCs/>
        </w:rPr>
        <w:t>SELECT * FROM v1;</w:t>
      </w:r>
    </w:p>
    <w:p w14:paraId="3A0295E9" w14:textId="2FC00F51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lastRenderedPageBreak/>
        <w:t>OUTPUT:</w:t>
      </w:r>
    </w:p>
    <w:p w14:paraId="41DCCE22" w14:textId="16E675B0" w:rsidR="00C246CA" w:rsidRDefault="00452228">
      <w:pPr>
        <w:rPr>
          <w:rFonts w:cs="Times New Roman"/>
          <w:b/>
        </w:rPr>
      </w:pPr>
      <w:r w:rsidRPr="00452228">
        <w:rPr>
          <w:rFonts w:cs="Times New Roman"/>
          <w:b/>
          <w:noProof/>
        </w:rPr>
        <w:drawing>
          <wp:inline distT="0" distB="0" distL="0" distR="0" wp14:anchorId="223D9A56" wp14:editId="30568DF7">
            <wp:extent cx="1552792" cy="2391109"/>
            <wp:effectExtent l="0" t="0" r="9525" b="9525"/>
            <wp:docPr id="152861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5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1B3" w14:textId="264DFA30" w:rsidR="00787A17" w:rsidRDefault="00787A17">
      <w:pPr>
        <w:rPr>
          <w:rFonts w:cs="Times New Roman"/>
          <w:b/>
        </w:rPr>
      </w:pPr>
    </w:p>
    <w:p w14:paraId="05507D86" w14:textId="3EEA7A3C" w:rsidR="00A76E92" w:rsidRDefault="00A76E92" w:rsidP="00145602">
      <w:pPr>
        <w:rPr>
          <w:rFonts w:cs="Times New Roman"/>
          <w:b/>
        </w:rPr>
      </w:pPr>
      <w:r w:rsidRPr="00A76E92">
        <w:rPr>
          <w:rFonts w:cs="Times New Roman"/>
          <w:b/>
        </w:rPr>
        <w:t xml:space="preserve">2. </w:t>
      </w:r>
      <w:r w:rsidR="00452228" w:rsidRPr="00452228">
        <w:rPr>
          <w:rFonts w:cs="Times New Roman"/>
          <w:b/>
        </w:rPr>
        <w:t>Insert and Delete Records from v1</w:t>
      </w:r>
    </w:p>
    <w:p w14:paraId="4882DDF7" w14:textId="77777777" w:rsidR="00776693" w:rsidRPr="00776693" w:rsidRDefault="00776693" w:rsidP="00776693">
      <w:pPr>
        <w:rPr>
          <w:rFonts w:cs="Times New Roman"/>
          <w:bCs/>
          <w:lang w:val="en-IN"/>
        </w:rPr>
      </w:pPr>
      <w:r w:rsidRPr="00776693">
        <w:rPr>
          <w:rFonts w:cs="Times New Roman"/>
          <w:bCs/>
          <w:lang w:val="en-IN"/>
        </w:rPr>
        <w:t>INSERT INTO v1 (</w:t>
      </w:r>
      <w:proofErr w:type="spellStart"/>
      <w:r w:rsidRPr="00776693">
        <w:rPr>
          <w:rFonts w:cs="Times New Roman"/>
          <w:bCs/>
          <w:lang w:val="en-IN"/>
        </w:rPr>
        <w:t>employee_id</w:t>
      </w:r>
      <w:proofErr w:type="spellEnd"/>
      <w:r w:rsidRPr="00776693">
        <w:rPr>
          <w:rFonts w:cs="Times New Roman"/>
          <w:bCs/>
          <w:lang w:val="en-IN"/>
        </w:rPr>
        <w:t>, salary)</w:t>
      </w:r>
    </w:p>
    <w:p w14:paraId="5F8A3B19" w14:textId="77777777" w:rsidR="00776693" w:rsidRPr="00776693" w:rsidRDefault="00776693" w:rsidP="00776693">
      <w:pPr>
        <w:rPr>
          <w:rFonts w:cs="Times New Roman"/>
          <w:bCs/>
          <w:lang w:val="en-IN"/>
        </w:rPr>
      </w:pPr>
      <w:r w:rsidRPr="00776693">
        <w:rPr>
          <w:rFonts w:cs="Times New Roman"/>
          <w:bCs/>
          <w:lang w:val="en-IN"/>
        </w:rPr>
        <w:t>VALUES (11, 145000);</w:t>
      </w:r>
    </w:p>
    <w:p w14:paraId="550A1D46" w14:textId="77777777" w:rsidR="00776693" w:rsidRPr="00776693" w:rsidRDefault="00776693" w:rsidP="00776693">
      <w:pPr>
        <w:rPr>
          <w:rFonts w:cs="Times New Roman"/>
          <w:bCs/>
          <w:lang w:val="en-IN"/>
        </w:rPr>
      </w:pPr>
    </w:p>
    <w:p w14:paraId="6C38D132" w14:textId="0011F58D" w:rsidR="00263663" w:rsidRPr="008E138E" w:rsidRDefault="00776693" w:rsidP="00776693">
      <w:pPr>
        <w:rPr>
          <w:rFonts w:cs="Times New Roman"/>
          <w:bCs/>
          <w:lang w:val="en-IN"/>
        </w:rPr>
      </w:pPr>
      <w:r w:rsidRPr="00776693">
        <w:rPr>
          <w:rFonts w:cs="Times New Roman"/>
          <w:bCs/>
          <w:lang w:val="en-IN"/>
        </w:rPr>
        <w:t>SELECT * FROM v1;</w:t>
      </w:r>
    </w:p>
    <w:p w14:paraId="101AAE15" w14:textId="17E2A0A0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6142875F" w:rsidR="00787A17" w:rsidRDefault="00776693">
      <w:pPr>
        <w:rPr>
          <w:rFonts w:cs="Times New Roman"/>
        </w:rPr>
      </w:pPr>
      <w:r w:rsidRPr="00776693">
        <w:rPr>
          <w:rFonts w:cs="Times New Roman"/>
        </w:rPr>
        <w:drawing>
          <wp:inline distT="0" distB="0" distL="0" distR="0" wp14:anchorId="5050417F" wp14:editId="0DDEABD3">
            <wp:extent cx="1600200" cy="1775460"/>
            <wp:effectExtent l="0" t="0" r="0" b="0"/>
            <wp:docPr id="155143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37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4" cy="177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2319FE3F" w14:textId="631CE88A" w:rsidR="00776693" w:rsidRDefault="00776693">
      <w:pPr>
        <w:rPr>
          <w:rFonts w:cs="Times New Roman"/>
          <w:b/>
        </w:rPr>
      </w:pPr>
      <w:r w:rsidRPr="00776693">
        <w:rPr>
          <w:rFonts w:cs="Times New Roman"/>
          <w:b/>
        </w:rPr>
        <w:t>INDEX</w:t>
      </w:r>
    </w:p>
    <w:p w14:paraId="1ABAEB9B" w14:textId="11E6C19E" w:rsidR="00776693" w:rsidRDefault="00000000" w:rsidP="00776693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3. </w:t>
      </w:r>
      <w:r w:rsidR="00776693" w:rsidRPr="00776693">
        <w:rPr>
          <w:rFonts w:cs="Times New Roman"/>
          <w:b/>
          <w:bCs/>
          <w:lang w:val="en-IN"/>
        </w:rPr>
        <w:t>Create index1 for salary</w:t>
      </w:r>
    </w:p>
    <w:p w14:paraId="6F59CCF6" w14:textId="77777777" w:rsidR="00776693" w:rsidRPr="00776693" w:rsidRDefault="00776693" w:rsidP="00776693">
      <w:pPr>
        <w:rPr>
          <w:rFonts w:cs="Times New Roman"/>
          <w:lang w:val="en-IN"/>
        </w:rPr>
      </w:pPr>
      <w:r w:rsidRPr="00776693">
        <w:rPr>
          <w:rFonts w:cs="Times New Roman"/>
          <w:lang w:val="en-IN"/>
        </w:rPr>
        <w:lastRenderedPageBreak/>
        <w:t>CREATE INDEX index1</w:t>
      </w:r>
    </w:p>
    <w:p w14:paraId="47C5A6BF" w14:textId="6318EAE2" w:rsidR="00776693" w:rsidRDefault="00776693" w:rsidP="00776693">
      <w:pPr>
        <w:rPr>
          <w:rFonts w:cs="Times New Roman"/>
          <w:lang w:val="en-IN"/>
        </w:rPr>
      </w:pPr>
      <w:r w:rsidRPr="00776693">
        <w:rPr>
          <w:rFonts w:cs="Times New Roman"/>
          <w:lang w:val="en-IN"/>
        </w:rPr>
        <w:t>ON employees1 (salary);</w:t>
      </w:r>
    </w:p>
    <w:p w14:paraId="34B917CF" w14:textId="77777777" w:rsidR="00776693" w:rsidRDefault="00776693" w:rsidP="00776693">
      <w:pPr>
        <w:rPr>
          <w:rFonts w:cs="Times New Roman"/>
          <w:lang w:val="en-IN"/>
        </w:rPr>
      </w:pPr>
    </w:p>
    <w:p w14:paraId="7F50F1CF" w14:textId="77777777" w:rsidR="00776693" w:rsidRPr="00776693" w:rsidRDefault="00776693" w:rsidP="00776693">
      <w:pPr>
        <w:rPr>
          <w:rFonts w:cs="Times New Roman"/>
          <w:lang w:val="en-IN"/>
        </w:rPr>
      </w:pPr>
      <w:r w:rsidRPr="00776693">
        <w:rPr>
          <w:rFonts w:cs="Times New Roman"/>
          <w:lang w:val="en-IN"/>
        </w:rPr>
        <w:t xml:space="preserve">SELECT </w:t>
      </w:r>
      <w:proofErr w:type="spellStart"/>
      <w:r w:rsidRPr="00776693">
        <w:rPr>
          <w:rFonts w:cs="Times New Roman"/>
          <w:lang w:val="en-IN"/>
        </w:rPr>
        <w:t>first_name</w:t>
      </w:r>
      <w:proofErr w:type="spellEnd"/>
    </w:p>
    <w:p w14:paraId="5F597C72" w14:textId="77777777" w:rsidR="00776693" w:rsidRPr="00776693" w:rsidRDefault="00776693" w:rsidP="00776693">
      <w:pPr>
        <w:rPr>
          <w:rFonts w:cs="Times New Roman"/>
          <w:lang w:val="en-IN"/>
        </w:rPr>
      </w:pPr>
      <w:r w:rsidRPr="00776693">
        <w:rPr>
          <w:rFonts w:cs="Times New Roman"/>
          <w:lang w:val="en-IN"/>
        </w:rPr>
        <w:t>FROM employees1</w:t>
      </w:r>
    </w:p>
    <w:p w14:paraId="2F8938C6" w14:textId="07081123" w:rsidR="00776693" w:rsidRPr="00776693" w:rsidRDefault="00776693" w:rsidP="00776693">
      <w:pPr>
        <w:rPr>
          <w:rFonts w:cs="Times New Roman"/>
          <w:lang w:val="en-IN"/>
        </w:rPr>
      </w:pPr>
      <w:r w:rsidRPr="00776693">
        <w:rPr>
          <w:rFonts w:cs="Times New Roman"/>
          <w:lang w:val="en-IN"/>
        </w:rPr>
        <w:t>WHERE salary &gt; 145000;</w:t>
      </w:r>
    </w:p>
    <w:p w14:paraId="782511C3" w14:textId="0FED67C3" w:rsidR="00776693" w:rsidRPr="00776693" w:rsidRDefault="00776693">
      <w:pPr>
        <w:rPr>
          <w:rFonts w:cs="Times New Roman"/>
          <w:b/>
        </w:rPr>
      </w:pPr>
    </w:p>
    <w:p w14:paraId="10733497" w14:textId="7B88F6DD" w:rsidR="00787A17" w:rsidRDefault="00000000" w:rsidP="00A76E92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2EB54931" w14:textId="091F9294" w:rsidR="00787A17" w:rsidRDefault="00776693">
      <w:pPr>
        <w:rPr>
          <w:rFonts w:cs="Times New Roman"/>
        </w:rPr>
      </w:pPr>
      <w:r w:rsidRPr="00776693">
        <w:rPr>
          <w:rFonts w:cs="Times New Roman"/>
        </w:rPr>
        <w:drawing>
          <wp:inline distT="0" distB="0" distL="0" distR="0" wp14:anchorId="1B46DFB4" wp14:editId="0900CF1D">
            <wp:extent cx="952633" cy="1638529"/>
            <wp:effectExtent l="0" t="0" r="0" b="0"/>
            <wp:docPr id="17066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8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05F2ED84" w14:textId="7697E612" w:rsidR="00A76E92" w:rsidRPr="00A76E92" w:rsidRDefault="00805C25" w:rsidP="00A76E92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4.</w:t>
      </w:r>
      <w:r w:rsidRPr="00805C25">
        <w:rPr>
          <w:rFonts w:cs="Times New Roman"/>
          <w:b/>
          <w:bCs/>
          <w:lang w:val="en-IN"/>
        </w:rPr>
        <w:t xml:space="preserve"> </w:t>
      </w:r>
      <w:r w:rsidR="00776693" w:rsidRPr="00776693">
        <w:rPr>
          <w:rFonts w:cs="Times New Roman"/>
          <w:b/>
          <w:bCs/>
        </w:rPr>
        <w:t xml:space="preserve">Create index1 for </w:t>
      </w:r>
      <w:proofErr w:type="spellStart"/>
      <w:r w:rsidR="00776693" w:rsidRPr="00776693">
        <w:rPr>
          <w:rFonts w:cs="Times New Roman"/>
          <w:b/>
          <w:bCs/>
        </w:rPr>
        <w:t>employee_id</w:t>
      </w:r>
      <w:proofErr w:type="spellEnd"/>
    </w:p>
    <w:p w14:paraId="0C03E837" w14:textId="77777777" w:rsidR="00776693" w:rsidRPr="00776693" w:rsidRDefault="00776693" w:rsidP="00776693">
      <w:pPr>
        <w:rPr>
          <w:rFonts w:cs="Times New Roman"/>
          <w:bCs/>
        </w:rPr>
      </w:pPr>
      <w:r w:rsidRPr="00776693">
        <w:rPr>
          <w:rFonts w:cs="Times New Roman"/>
          <w:bCs/>
        </w:rPr>
        <w:t xml:space="preserve">SELECT </w:t>
      </w:r>
      <w:proofErr w:type="spellStart"/>
      <w:r w:rsidRPr="00776693">
        <w:rPr>
          <w:rFonts w:cs="Times New Roman"/>
          <w:bCs/>
        </w:rPr>
        <w:t>first_name</w:t>
      </w:r>
      <w:proofErr w:type="spellEnd"/>
    </w:p>
    <w:p w14:paraId="0CF04E37" w14:textId="77777777" w:rsidR="00776693" w:rsidRPr="00776693" w:rsidRDefault="00776693" w:rsidP="00776693">
      <w:pPr>
        <w:rPr>
          <w:rFonts w:cs="Times New Roman"/>
          <w:bCs/>
        </w:rPr>
      </w:pPr>
      <w:r w:rsidRPr="00776693">
        <w:rPr>
          <w:rFonts w:cs="Times New Roman"/>
          <w:bCs/>
        </w:rPr>
        <w:t>FROM employees1</w:t>
      </w:r>
    </w:p>
    <w:p w14:paraId="18953E65" w14:textId="79F54B59" w:rsidR="00776693" w:rsidRDefault="00776693" w:rsidP="00776693">
      <w:pPr>
        <w:rPr>
          <w:rFonts w:cs="Times New Roman"/>
          <w:bCs/>
        </w:rPr>
      </w:pPr>
      <w:r w:rsidRPr="00776693">
        <w:rPr>
          <w:rFonts w:cs="Times New Roman"/>
          <w:bCs/>
        </w:rPr>
        <w:t xml:space="preserve">WHERE </w:t>
      </w:r>
      <w:proofErr w:type="spellStart"/>
      <w:r w:rsidRPr="00776693">
        <w:rPr>
          <w:rFonts w:cs="Times New Roman"/>
          <w:bCs/>
        </w:rPr>
        <w:t>employee_id</w:t>
      </w:r>
      <w:proofErr w:type="spellEnd"/>
      <w:r w:rsidRPr="00776693">
        <w:rPr>
          <w:rFonts w:cs="Times New Roman"/>
          <w:bCs/>
        </w:rPr>
        <w:t xml:space="preserve"> = 10;</w:t>
      </w:r>
    </w:p>
    <w:p w14:paraId="0DB3296E" w14:textId="517BE1E0" w:rsidR="00787A17" w:rsidRDefault="00000000" w:rsidP="00A76E92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2CC38B34" w14:textId="72DB935F" w:rsidR="00776693" w:rsidRDefault="00776693" w:rsidP="00A76E92">
      <w:pPr>
        <w:rPr>
          <w:rFonts w:cs="Times New Roman"/>
          <w:b/>
        </w:rPr>
      </w:pPr>
      <w:r w:rsidRPr="00776693">
        <w:rPr>
          <w:rFonts w:cs="Times New Roman"/>
          <w:b/>
        </w:rPr>
        <w:drawing>
          <wp:inline distT="0" distB="0" distL="0" distR="0" wp14:anchorId="6CB188BD" wp14:editId="71D7AF52">
            <wp:extent cx="1181265" cy="476316"/>
            <wp:effectExtent l="0" t="0" r="0" b="0"/>
            <wp:docPr id="31986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64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1BB5" w14:textId="7A6DD5F2" w:rsidR="00787A17" w:rsidRDefault="00787A17">
      <w:pPr>
        <w:rPr>
          <w:rFonts w:cs="Times New Roman"/>
          <w:b/>
        </w:rPr>
      </w:pPr>
    </w:p>
    <w:p w14:paraId="68B8B1D0" w14:textId="77777777" w:rsidR="00787A17" w:rsidRDefault="00787A17">
      <w:pPr>
        <w:rPr>
          <w:rFonts w:cs="Times New Roman"/>
        </w:rPr>
      </w:pPr>
    </w:p>
    <w:p w14:paraId="6BE89486" w14:textId="77777777" w:rsidR="00776693" w:rsidRDefault="00776693">
      <w:pPr>
        <w:pStyle w:val="Heading3"/>
        <w:rPr>
          <w:rFonts w:ascii="Times New Roman" w:hAnsi="Times New Roman" w:cs="Times New Roman"/>
        </w:rPr>
      </w:pPr>
    </w:p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F402177" w14:textId="77777777" w:rsidR="00776693" w:rsidRPr="00776693" w:rsidRDefault="00776693" w:rsidP="00776693"/>
    <w:p w14:paraId="4928A8ED" w14:textId="389F4C5E" w:rsidR="00787A17" w:rsidRDefault="00776693">
      <w:pPr>
        <w:rPr>
          <w:rFonts w:cs="Times New Roman"/>
        </w:rPr>
      </w:pPr>
      <w:r w:rsidRPr="00776693">
        <w:rPr>
          <w:rFonts w:cs="Times New Roman"/>
        </w:rPr>
        <w:t xml:space="preserve">Thus, the view v1 was created successfully and insert/delete operations were performed. Indexes were created on the salary and </w:t>
      </w:r>
      <w:proofErr w:type="spellStart"/>
      <w:r w:rsidRPr="00776693">
        <w:rPr>
          <w:rFonts w:cs="Times New Roman"/>
        </w:rPr>
        <w:t>employee_id</w:t>
      </w:r>
      <w:proofErr w:type="spellEnd"/>
      <w:r w:rsidRPr="00776693">
        <w:rPr>
          <w:rFonts w:cs="Times New Roman"/>
        </w:rPr>
        <w:t xml:space="preserve"> attributes, records were retrieved successfully, and the indexes were dropped successfully.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019E" w14:textId="77777777" w:rsidR="0002046C" w:rsidRDefault="0002046C">
      <w:pPr>
        <w:spacing w:line="240" w:lineRule="auto"/>
      </w:pPr>
      <w:r>
        <w:separator/>
      </w:r>
    </w:p>
  </w:endnote>
  <w:endnote w:type="continuationSeparator" w:id="0">
    <w:p w14:paraId="0D1309FB" w14:textId="77777777" w:rsidR="0002046C" w:rsidRDefault="00020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F1629" w14:textId="77777777" w:rsidR="0002046C" w:rsidRDefault="0002046C">
      <w:pPr>
        <w:spacing w:after="0"/>
      </w:pPr>
      <w:r>
        <w:separator/>
      </w:r>
    </w:p>
  </w:footnote>
  <w:footnote w:type="continuationSeparator" w:id="0">
    <w:p w14:paraId="08BBE750" w14:textId="77777777" w:rsidR="0002046C" w:rsidRDefault="000204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5"/>
  </w:num>
  <w:num w:numId="8" w16cid:durableId="699357316">
    <w:abstractNumId w:val="8"/>
  </w:num>
  <w:num w:numId="9" w16cid:durableId="601450876">
    <w:abstractNumId w:val="10"/>
  </w:num>
  <w:num w:numId="10" w16cid:durableId="304704970">
    <w:abstractNumId w:val="9"/>
  </w:num>
  <w:num w:numId="11" w16cid:durableId="136845692">
    <w:abstractNumId w:val="12"/>
  </w:num>
  <w:num w:numId="12" w16cid:durableId="1331710677">
    <w:abstractNumId w:val="6"/>
  </w:num>
  <w:num w:numId="13" w16cid:durableId="1917132673">
    <w:abstractNumId w:val="13"/>
  </w:num>
  <w:num w:numId="14" w16cid:durableId="1145929560">
    <w:abstractNumId w:val="7"/>
  </w:num>
  <w:num w:numId="15" w16cid:durableId="868299499">
    <w:abstractNumId w:val="11"/>
  </w:num>
  <w:num w:numId="16" w16cid:durableId="4617755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50CE"/>
    <w:rsid w:val="00260730"/>
    <w:rsid w:val="00263663"/>
    <w:rsid w:val="0029639D"/>
    <w:rsid w:val="002A2DE5"/>
    <w:rsid w:val="002C6086"/>
    <w:rsid w:val="002C6A32"/>
    <w:rsid w:val="00326F90"/>
    <w:rsid w:val="003D74CC"/>
    <w:rsid w:val="003F4CA6"/>
    <w:rsid w:val="00452228"/>
    <w:rsid w:val="00481F58"/>
    <w:rsid w:val="004C6290"/>
    <w:rsid w:val="005C493F"/>
    <w:rsid w:val="00680570"/>
    <w:rsid w:val="006B51C4"/>
    <w:rsid w:val="006C3202"/>
    <w:rsid w:val="00776693"/>
    <w:rsid w:val="00787A17"/>
    <w:rsid w:val="007F0241"/>
    <w:rsid w:val="00805C25"/>
    <w:rsid w:val="008E138E"/>
    <w:rsid w:val="00954052"/>
    <w:rsid w:val="00A76E92"/>
    <w:rsid w:val="00AA1D8D"/>
    <w:rsid w:val="00B4476D"/>
    <w:rsid w:val="00B47730"/>
    <w:rsid w:val="00B948FF"/>
    <w:rsid w:val="00BF63DE"/>
    <w:rsid w:val="00C246CA"/>
    <w:rsid w:val="00C95ABD"/>
    <w:rsid w:val="00CB0664"/>
    <w:rsid w:val="00D473E5"/>
    <w:rsid w:val="00D56667"/>
    <w:rsid w:val="00D57A27"/>
    <w:rsid w:val="00DB4BE7"/>
    <w:rsid w:val="00E053A9"/>
    <w:rsid w:val="00E578D1"/>
    <w:rsid w:val="00E57CF6"/>
    <w:rsid w:val="00EC059D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2026-08-19T14:40:00Z</dcterms:created>
  <dcterms:modified xsi:type="dcterms:W3CDTF">2026-08-19T14:40:00Z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