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7FC7F" w14:textId="77777777" w:rsidR="00787A17" w:rsidRDefault="00000000">
      <w:pPr>
        <w:jc w:val="center"/>
      </w:pPr>
      <w:r>
        <w:rPr>
          <w:b/>
          <w:sz w:val="28"/>
        </w:rPr>
        <w:t>CSA0501-DATABASE MANAGEMENT SYSTEMS</w:t>
      </w:r>
    </w:p>
    <w:p w14:paraId="467E679B" w14:textId="77777777" w:rsidR="00787A17" w:rsidRDefault="00000000">
      <w:pPr>
        <w:jc w:val="center"/>
      </w:pPr>
      <w:r>
        <w:rPr>
          <w:b/>
        </w:rPr>
        <w:t>LAB EXPERIMENTS</w:t>
      </w:r>
      <w:r>
        <w:t xml:space="preserve">                              DATE: 14-07-2026</w:t>
      </w:r>
    </w:p>
    <w:p w14:paraId="7A598C7B" w14:textId="77777777" w:rsidR="00787A17" w:rsidRDefault="00787A17"/>
    <w:p w14:paraId="586F4F75" w14:textId="77777777" w:rsidR="00787A17" w:rsidRDefault="00000000">
      <w:pPr>
        <w:pStyle w:val="Heading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EXPERIMENT 4 -- DML Commands (UPDATE, DELETE)</w:t>
      </w:r>
    </w:p>
    <w:p w14:paraId="41481040" w14:textId="77777777" w:rsidR="00787A17" w:rsidRDefault="00787A17"/>
    <w:p w14:paraId="04A42B70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AIM:</w:t>
      </w:r>
    </w:p>
    <w:p w14:paraId="29232667" w14:textId="6F754CF2" w:rsidR="00787A17" w:rsidRDefault="00000000">
      <w:pPr>
        <w:rPr>
          <w:rFonts w:cs="Times New Roman"/>
        </w:rPr>
      </w:pPr>
      <w:r>
        <w:rPr>
          <w:rFonts w:cs="Times New Roman"/>
        </w:rPr>
        <w:t xml:space="preserve">To perform Data Manipulation Language (DML) commands such as UPDATE and DELETE in the </w:t>
      </w:r>
      <w:proofErr w:type="spellStart"/>
      <w:r w:rsidR="00481F58">
        <w:rPr>
          <w:rFonts w:cs="Times New Roman"/>
        </w:rPr>
        <w:t>Intern_emp_info</w:t>
      </w:r>
      <w:proofErr w:type="spellEnd"/>
      <w:r w:rsidR="00481F58">
        <w:rPr>
          <w:rFonts w:cs="Times New Roman"/>
        </w:rPr>
        <w:t xml:space="preserve"> </w:t>
      </w:r>
      <w:r>
        <w:rPr>
          <w:rFonts w:cs="Times New Roman"/>
        </w:rPr>
        <w:t>tables.</w:t>
      </w:r>
    </w:p>
    <w:p w14:paraId="44851888" w14:textId="77777777" w:rsidR="00787A17" w:rsidRDefault="00787A17">
      <w:pPr>
        <w:rPr>
          <w:rFonts w:cs="Times New Roman"/>
        </w:rPr>
      </w:pPr>
    </w:p>
    <w:p w14:paraId="410AEE73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PROCEDURE:</w:t>
      </w:r>
    </w:p>
    <w:p w14:paraId="0BC8C88E" w14:textId="6A3A63E3" w:rsidR="00481F58" w:rsidRPr="00481F58" w:rsidRDefault="00481F58" w:rsidP="00481F58">
      <w:pPr>
        <w:pStyle w:val="ListParagraph"/>
        <w:numPr>
          <w:ilvl w:val="0"/>
          <w:numId w:val="7"/>
        </w:numPr>
        <w:rPr>
          <w:rFonts w:cs="Times New Roman"/>
          <w:lang w:val="en-IN"/>
        </w:rPr>
      </w:pPr>
      <w:r w:rsidRPr="00481F58">
        <w:rPr>
          <w:rFonts w:cs="Times New Roman"/>
          <w:lang w:val="en-IN"/>
        </w:rPr>
        <w:t xml:space="preserve">Open </w:t>
      </w:r>
      <w:r w:rsidRPr="00481F58">
        <w:rPr>
          <w:rFonts w:cs="Times New Roman"/>
          <w:b/>
          <w:bCs/>
          <w:lang w:val="en-IN"/>
        </w:rPr>
        <w:t>MySQL Workbench</w:t>
      </w:r>
      <w:r w:rsidRPr="00481F58">
        <w:rPr>
          <w:rFonts w:cs="Times New Roman"/>
          <w:lang w:val="en-IN"/>
        </w:rPr>
        <w:t xml:space="preserve"> (or any SQL environment) and connect to the MySQL server. </w:t>
      </w:r>
    </w:p>
    <w:p w14:paraId="30C29C18" w14:textId="4DB57DA3" w:rsidR="00481F58" w:rsidRPr="00481F58" w:rsidRDefault="00481F58" w:rsidP="00481F58">
      <w:pPr>
        <w:pStyle w:val="ListParagraph"/>
        <w:numPr>
          <w:ilvl w:val="0"/>
          <w:numId w:val="7"/>
        </w:numPr>
        <w:rPr>
          <w:rFonts w:cs="Times New Roman"/>
          <w:lang w:val="en-IN"/>
        </w:rPr>
      </w:pPr>
      <w:r w:rsidRPr="00481F58">
        <w:rPr>
          <w:rFonts w:cs="Times New Roman"/>
          <w:lang w:val="en-IN"/>
        </w:rPr>
        <w:t xml:space="preserve">Create the required database using the CREATE DATABASE command. </w:t>
      </w:r>
    </w:p>
    <w:p w14:paraId="34EB1A83" w14:textId="64D30A78" w:rsidR="00481F58" w:rsidRPr="00481F58" w:rsidRDefault="00481F58" w:rsidP="00481F58">
      <w:pPr>
        <w:pStyle w:val="ListParagraph"/>
        <w:numPr>
          <w:ilvl w:val="0"/>
          <w:numId w:val="7"/>
        </w:numPr>
        <w:rPr>
          <w:rFonts w:cs="Times New Roman"/>
          <w:lang w:val="en-IN"/>
        </w:rPr>
      </w:pPr>
      <w:r w:rsidRPr="00481F58">
        <w:rPr>
          <w:rFonts w:cs="Times New Roman"/>
          <w:lang w:val="en-IN"/>
        </w:rPr>
        <w:t xml:space="preserve">Select the database using the USE command. </w:t>
      </w:r>
    </w:p>
    <w:p w14:paraId="3A64EC9B" w14:textId="6EB54DCC" w:rsidR="00481F58" w:rsidRPr="00481F58" w:rsidRDefault="00481F58" w:rsidP="00481F58">
      <w:pPr>
        <w:pStyle w:val="ListParagraph"/>
        <w:numPr>
          <w:ilvl w:val="0"/>
          <w:numId w:val="7"/>
        </w:numPr>
        <w:rPr>
          <w:rFonts w:cs="Times New Roman"/>
          <w:lang w:val="en-IN"/>
        </w:rPr>
      </w:pPr>
      <w:r w:rsidRPr="00481F58">
        <w:rPr>
          <w:rFonts w:cs="Times New Roman"/>
          <w:lang w:val="en-IN"/>
        </w:rPr>
        <w:t xml:space="preserve">Create the required tables with appropriate columns and constraints. </w:t>
      </w:r>
    </w:p>
    <w:p w14:paraId="4CD5C80E" w14:textId="78CBC77A" w:rsidR="00481F58" w:rsidRPr="00481F58" w:rsidRDefault="00481F58" w:rsidP="00481F58">
      <w:pPr>
        <w:pStyle w:val="ListParagraph"/>
        <w:numPr>
          <w:ilvl w:val="0"/>
          <w:numId w:val="7"/>
        </w:numPr>
        <w:rPr>
          <w:rFonts w:cs="Times New Roman"/>
          <w:lang w:val="en-IN"/>
        </w:rPr>
      </w:pPr>
      <w:r w:rsidRPr="00481F58">
        <w:rPr>
          <w:rFonts w:cs="Times New Roman"/>
          <w:lang w:val="en-IN"/>
        </w:rPr>
        <w:t xml:space="preserve">Insert sample records into the tables using the INSERT command. </w:t>
      </w:r>
    </w:p>
    <w:p w14:paraId="4068A172" w14:textId="1AE1596E" w:rsidR="00481F58" w:rsidRPr="00481F58" w:rsidRDefault="00481F58" w:rsidP="00481F58">
      <w:pPr>
        <w:pStyle w:val="ListParagraph"/>
        <w:numPr>
          <w:ilvl w:val="0"/>
          <w:numId w:val="7"/>
        </w:numPr>
        <w:rPr>
          <w:rFonts w:cs="Times New Roman"/>
          <w:lang w:val="en-IN"/>
        </w:rPr>
      </w:pPr>
      <w:r w:rsidRPr="00481F58">
        <w:rPr>
          <w:rFonts w:cs="Times New Roman"/>
          <w:lang w:val="en-IN"/>
        </w:rPr>
        <w:t xml:space="preserve">Use the UPDATE command to modify the required records in the tables. </w:t>
      </w:r>
    </w:p>
    <w:p w14:paraId="09065C86" w14:textId="2D8D5808" w:rsidR="00481F58" w:rsidRPr="00481F58" w:rsidRDefault="00481F58" w:rsidP="00481F58">
      <w:pPr>
        <w:pStyle w:val="ListParagraph"/>
        <w:numPr>
          <w:ilvl w:val="0"/>
          <w:numId w:val="7"/>
        </w:numPr>
        <w:rPr>
          <w:rFonts w:cs="Times New Roman"/>
          <w:lang w:val="en-IN"/>
        </w:rPr>
      </w:pPr>
      <w:r w:rsidRPr="00481F58">
        <w:rPr>
          <w:rFonts w:cs="Times New Roman"/>
          <w:lang w:val="en-IN"/>
        </w:rPr>
        <w:t xml:space="preserve">Use the DELETE command to remove the specified records from the tables. </w:t>
      </w:r>
    </w:p>
    <w:p w14:paraId="54182671" w14:textId="15E2F048" w:rsidR="00481F58" w:rsidRPr="00481F58" w:rsidRDefault="00481F58" w:rsidP="00481F58">
      <w:pPr>
        <w:pStyle w:val="ListParagraph"/>
        <w:numPr>
          <w:ilvl w:val="0"/>
          <w:numId w:val="7"/>
        </w:numPr>
        <w:rPr>
          <w:rFonts w:cs="Times New Roman"/>
          <w:lang w:val="en-IN"/>
        </w:rPr>
      </w:pPr>
      <w:r w:rsidRPr="00481F58">
        <w:rPr>
          <w:rFonts w:cs="Times New Roman"/>
          <w:lang w:val="en-IN"/>
        </w:rPr>
        <w:t xml:space="preserve">Execute the SELECT command after each operation to verify the changes made to the tables. </w:t>
      </w:r>
    </w:p>
    <w:p w14:paraId="3D87ABDF" w14:textId="321DCBBA" w:rsidR="00481F58" w:rsidRPr="00481F58" w:rsidRDefault="00481F58" w:rsidP="00481F58">
      <w:pPr>
        <w:pStyle w:val="ListParagraph"/>
        <w:numPr>
          <w:ilvl w:val="0"/>
          <w:numId w:val="7"/>
        </w:numPr>
        <w:rPr>
          <w:rFonts w:cs="Times New Roman"/>
          <w:lang w:val="en-IN"/>
        </w:rPr>
      </w:pPr>
      <w:r w:rsidRPr="00481F58">
        <w:rPr>
          <w:rFonts w:cs="Times New Roman"/>
          <w:lang w:val="en-IN"/>
        </w:rPr>
        <w:t xml:space="preserve">Ensure that all updates and deletions are successfully reflected in the database. </w:t>
      </w:r>
    </w:p>
    <w:p w14:paraId="3A12EF83" w14:textId="594B7123" w:rsidR="00787A17" w:rsidRPr="00481F58" w:rsidRDefault="00481F58" w:rsidP="00481F58">
      <w:pPr>
        <w:pStyle w:val="ListParagraph"/>
        <w:numPr>
          <w:ilvl w:val="0"/>
          <w:numId w:val="7"/>
        </w:numPr>
        <w:rPr>
          <w:rFonts w:cs="Times New Roman"/>
        </w:rPr>
      </w:pPr>
      <w:r w:rsidRPr="00481F58">
        <w:rPr>
          <w:rFonts w:cs="Times New Roman"/>
          <w:lang w:val="en-IN"/>
        </w:rPr>
        <w:t>Save the SQL script and record the output for verification.</w:t>
      </w:r>
    </w:p>
    <w:p w14:paraId="037B5780" w14:textId="77777777" w:rsidR="00787A17" w:rsidRDefault="00787A17">
      <w:pPr>
        <w:rPr>
          <w:rFonts w:cs="Times New Roman"/>
        </w:rPr>
      </w:pPr>
    </w:p>
    <w:p w14:paraId="2DD873FC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63E66402" w14:textId="77777777" w:rsidR="00787A17" w:rsidRDefault="00787A17"/>
    <w:p w14:paraId="18979C49" w14:textId="5E85A28D" w:rsidR="00787A17" w:rsidRDefault="00000000">
      <w:pPr>
        <w:rPr>
          <w:rFonts w:cs="Times New Roman"/>
        </w:rPr>
      </w:pPr>
      <w:r>
        <w:rPr>
          <w:rFonts w:cs="Times New Roman"/>
          <w:b/>
        </w:rPr>
        <w:t xml:space="preserve">1. Update the </w:t>
      </w:r>
      <w:proofErr w:type="spellStart"/>
      <w:r w:rsidR="00954052">
        <w:rPr>
          <w:rFonts w:cs="Times New Roman"/>
          <w:b/>
        </w:rPr>
        <w:t>InternName</w:t>
      </w:r>
      <w:proofErr w:type="spellEnd"/>
      <w:r>
        <w:rPr>
          <w:rFonts w:cs="Times New Roman"/>
          <w:b/>
        </w:rPr>
        <w:t xml:space="preserve"> </w:t>
      </w:r>
      <w:proofErr w:type="spellStart"/>
      <w:r w:rsidR="00481F58">
        <w:rPr>
          <w:rFonts w:cs="Times New Roman"/>
          <w:b/>
        </w:rPr>
        <w:t>whoe</w:t>
      </w:r>
      <w:proofErr w:type="spellEnd"/>
      <w:r w:rsidR="00481F58">
        <w:rPr>
          <w:rFonts w:cs="Times New Roman"/>
          <w:b/>
        </w:rPr>
        <w:t xml:space="preserve"> </w:t>
      </w:r>
      <w:proofErr w:type="spellStart"/>
      <w:r w:rsidR="00481F58">
        <w:rPr>
          <w:rFonts w:cs="Times New Roman"/>
          <w:b/>
        </w:rPr>
        <w:t>InternID</w:t>
      </w:r>
      <w:proofErr w:type="spellEnd"/>
      <w:r w:rsidR="00481F58">
        <w:rPr>
          <w:rFonts w:cs="Times New Roman"/>
          <w:b/>
        </w:rPr>
        <w:t>=301</w:t>
      </w:r>
    </w:p>
    <w:p w14:paraId="35F39D39" w14:textId="77777777" w:rsidR="00954052" w:rsidRPr="00954052" w:rsidRDefault="00954052" w:rsidP="00954052">
      <w:pPr>
        <w:rPr>
          <w:rFonts w:cs="Times New Roman"/>
          <w:bCs/>
        </w:rPr>
      </w:pPr>
      <w:r w:rsidRPr="00954052">
        <w:rPr>
          <w:rFonts w:cs="Times New Roman"/>
          <w:bCs/>
        </w:rPr>
        <w:t>UPDATE INTERN</w:t>
      </w:r>
    </w:p>
    <w:p w14:paraId="5DE36959" w14:textId="77777777" w:rsidR="00954052" w:rsidRPr="00954052" w:rsidRDefault="00954052" w:rsidP="00954052">
      <w:pPr>
        <w:rPr>
          <w:rFonts w:cs="Times New Roman"/>
          <w:bCs/>
        </w:rPr>
      </w:pPr>
      <w:r w:rsidRPr="00954052">
        <w:rPr>
          <w:rFonts w:cs="Times New Roman"/>
          <w:bCs/>
        </w:rPr>
        <w:t xml:space="preserve">SET </w:t>
      </w:r>
      <w:proofErr w:type="spellStart"/>
      <w:r w:rsidRPr="00954052">
        <w:rPr>
          <w:rFonts w:cs="Times New Roman"/>
          <w:bCs/>
        </w:rPr>
        <w:t>InternName</w:t>
      </w:r>
      <w:proofErr w:type="spellEnd"/>
      <w:r w:rsidRPr="00954052">
        <w:rPr>
          <w:rFonts w:cs="Times New Roman"/>
          <w:bCs/>
        </w:rPr>
        <w:t xml:space="preserve"> = 'Nithya Shree Narayani'</w:t>
      </w:r>
    </w:p>
    <w:p w14:paraId="1935F886" w14:textId="784D6CC5" w:rsidR="00787A17" w:rsidRPr="00954052" w:rsidRDefault="00954052" w:rsidP="00954052">
      <w:pPr>
        <w:rPr>
          <w:rFonts w:cs="Times New Roman"/>
          <w:bCs/>
        </w:rPr>
      </w:pPr>
      <w:r w:rsidRPr="00954052">
        <w:rPr>
          <w:rFonts w:cs="Times New Roman"/>
          <w:bCs/>
        </w:rPr>
        <w:t xml:space="preserve">WHERE </w:t>
      </w:r>
      <w:proofErr w:type="spellStart"/>
      <w:r w:rsidRPr="00954052">
        <w:rPr>
          <w:rFonts w:cs="Times New Roman"/>
          <w:bCs/>
        </w:rPr>
        <w:t>InternID</w:t>
      </w:r>
      <w:proofErr w:type="spellEnd"/>
      <w:r w:rsidRPr="00954052">
        <w:rPr>
          <w:rFonts w:cs="Times New Roman"/>
          <w:bCs/>
        </w:rPr>
        <w:t xml:space="preserve"> = 301;</w:t>
      </w:r>
    </w:p>
    <w:p w14:paraId="7AE6340D" w14:textId="77777777" w:rsidR="00954052" w:rsidRPr="00954052" w:rsidRDefault="00954052" w:rsidP="00954052">
      <w:pPr>
        <w:rPr>
          <w:rFonts w:cs="Times New Roman"/>
          <w:bCs/>
        </w:rPr>
      </w:pPr>
    </w:p>
    <w:p w14:paraId="666AF6BE" w14:textId="7EB54FB2" w:rsidR="00954052" w:rsidRPr="00954052" w:rsidRDefault="00954052" w:rsidP="00954052">
      <w:pPr>
        <w:rPr>
          <w:rFonts w:cs="Times New Roman"/>
          <w:bCs/>
        </w:rPr>
      </w:pPr>
      <w:r w:rsidRPr="00954052">
        <w:rPr>
          <w:rFonts w:cs="Times New Roman"/>
          <w:bCs/>
        </w:rPr>
        <w:t>SELECT * FROM INTERN;</w:t>
      </w:r>
    </w:p>
    <w:p w14:paraId="468BE3AD" w14:textId="77777777" w:rsidR="00787A17" w:rsidRDefault="00787A17">
      <w:pPr>
        <w:rPr>
          <w:rFonts w:cs="Times New Roman"/>
          <w:b/>
        </w:rPr>
      </w:pPr>
    </w:p>
    <w:p w14:paraId="7FAA4A1F" w14:textId="77777777" w:rsidR="00787A17" w:rsidRDefault="00787A17">
      <w:pPr>
        <w:rPr>
          <w:rFonts w:cs="Times New Roman"/>
          <w:b/>
        </w:rPr>
      </w:pPr>
    </w:p>
    <w:p w14:paraId="42EA8524" w14:textId="77777777" w:rsidR="00787A17" w:rsidRDefault="00787A17">
      <w:pPr>
        <w:rPr>
          <w:rFonts w:cs="Times New Roman"/>
          <w:b/>
        </w:rPr>
      </w:pPr>
    </w:p>
    <w:p w14:paraId="3A0295E9" w14:textId="77777777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103DF1B3" w14:textId="66060510" w:rsidR="00787A17" w:rsidRDefault="00954052">
      <w:pPr>
        <w:rPr>
          <w:rFonts w:cs="Times New Roman"/>
          <w:b/>
        </w:rPr>
      </w:pPr>
      <w:r w:rsidRPr="00954052">
        <w:rPr>
          <w:rFonts w:cs="Times New Roman"/>
          <w:b/>
        </w:rPr>
        <w:drawing>
          <wp:inline distT="0" distB="0" distL="0" distR="0" wp14:anchorId="0FFD19F2" wp14:editId="7BD9184D">
            <wp:extent cx="3444538" cy="876376"/>
            <wp:effectExtent l="0" t="0" r="3810" b="0"/>
            <wp:docPr id="1006053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53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22A4" w14:textId="77777777" w:rsidR="00787A17" w:rsidRDefault="00787A17">
      <w:pPr>
        <w:rPr>
          <w:rFonts w:cs="Times New Roman"/>
        </w:rPr>
      </w:pPr>
    </w:p>
    <w:p w14:paraId="2333B36A" w14:textId="081718F4" w:rsidR="00787A17" w:rsidRDefault="00000000">
      <w:pPr>
        <w:rPr>
          <w:rFonts w:cs="Times New Roman"/>
        </w:rPr>
      </w:pPr>
      <w:r>
        <w:rPr>
          <w:rFonts w:cs="Times New Roman"/>
          <w:b/>
        </w:rPr>
        <w:t xml:space="preserve">2. Delete the </w:t>
      </w:r>
      <w:r w:rsidR="00481F58">
        <w:rPr>
          <w:rFonts w:cs="Times New Roman"/>
          <w:b/>
        </w:rPr>
        <w:t xml:space="preserve">Intern </w:t>
      </w:r>
      <w:r>
        <w:rPr>
          <w:rFonts w:cs="Times New Roman"/>
          <w:b/>
        </w:rPr>
        <w:t xml:space="preserve">whose </w:t>
      </w:r>
      <w:proofErr w:type="spellStart"/>
      <w:r w:rsidR="00481F58">
        <w:rPr>
          <w:rFonts w:cs="Times New Roman"/>
          <w:b/>
        </w:rPr>
        <w:t>FacNo</w:t>
      </w:r>
      <w:proofErr w:type="spellEnd"/>
      <w:r w:rsidR="00481F58">
        <w:rPr>
          <w:rFonts w:cs="Times New Roman"/>
          <w:b/>
        </w:rPr>
        <w:t xml:space="preserve"> </w:t>
      </w:r>
      <w:r>
        <w:rPr>
          <w:rFonts w:cs="Times New Roman"/>
          <w:b/>
        </w:rPr>
        <w:t xml:space="preserve">is </w:t>
      </w:r>
      <w:r w:rsidR="00954052">
        <w:rPr>
          <w:rFonts w:cs="Times New Roman"/>
          <w:b/>
        </w:rPr>
        <w:t>203</w:t>
      </w:r>
    </w:p>
    <w:p w14:paraId="5F168D35" w14:textId="77777777" w:rsidR="00954052" w:rsidRPr="00954052" w:rsidRDefault="00954052" w:rsidP="00954052">
      <w:pPr>
        <w:rPr>
          <w:rFonts w:cs="Times New Roman"/>
          <w:sz w:val="22"/>
        </w:rPr>
      </w:pPr>
      <w:r w:rsidRPr="00954052">
        <w:rPr>
          <w:rFonts w:cs="Times New Roman"/>
          <w:sz w:val="22"/>
        </w:rPr>
        <w:t>DELETE FROM INTERN</w:t>
      </w:r>
    </w:p>
    <w:p w14:paraId="69227CE8" w14:textId="77777777" w:rsidR="00954052" w:rsidRDefault="00954052" w:rsidP="00954052">
      <w:pPr>
        <w:rPr>
          <w:rFonts w:cs="Times New Roman"/>
          <w:sz w:val="22"/>
        </w:rPr>
      </w:pPr>
      <w:r w:rsidRPr="00954052">
        <w:rPr>
          <w:rFonts w:cs="Times New Roman"/>
          <w:sz w:val="22"/>
        </w:rPr>
        <w:t xml:space="preserve">WHERE </w:t>
      </w:r>
      <w:proofErr w:type="spellStart"/>
      <w:r w:rsidRPr="00954052">
        <w:rPr>
          <w:rFonts w:cs="Times New Roman"/>
          <w:sz w:val="22"/>
        </w:rPr>
        <w:t>FacNo</w:t>
      </w:r>
      <w:proofErr w:type="spellEnd"/>
      <w:r w:rsidRPr="00954052">
        <w:rPr>
          <w:rFonts w:cs="Times New Roman"/>
          <w:sz w:val="22"/>
        </w:rPr>
        <w:t xml:space="preserve"> = 203;</w:t>
      </w:r>
    </w:p>
    <w:p w14:paraId="1176A813" w14:textId="0D779B53" w:rsidR="00787A17" w:rsidRDefault="00000000" w:rsidP="00954052">
      <w:pPr>
        <w:rPr>
          <w:rFonts w:cs="Times New Roman"/>
          <w:sz w:val="22"/>
        </w:rPr>
      </w:pPr>
      <w:r>
        <w:rPr>
          <w:rFonts w:cs="Times New Roman"/>
          <w:sz w:val="22"/>
        </w:rPr>
        <w:t>SELECT * FROM</w:t>
      </w:r>
      <w:r w:rsidR="00954052">
        <w:rPr>
          <w:rFonts w:cs="Times New Roman"/>
          <w:sz w:val="22"/>
        </w:rPr>
        <w:t xml:space="preserve"> INTERN</w:t>
      </w:r>
      <w:r>
        <w:rPr>
          <w:rFonts w:cs="Times New Roman"/>
          <w:sz w:val="22"/>
        </w:rPr>
        <w:t>;</w:t>
      </w:r>
    </w:p>
    <w:p w14:paraId="101AAE15" w14:textId="77777777" w:rsidR="00787A17" w:rsidRDefault="00000000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6A95128D" w14:textId="0E5115C4" w:rsidR="00787A17" w:rsidRDefault="00954052">
      <w:pPr>
        <w:rPr>
          <w:rFonts w:cs="Times New Roman"/>
        </w:rPr>
      </w:pPr>
      <w:r w:rsidRPr="00954052">
        <w:rPr>
          <w:rFonts w:cs="Times New Roman"/>
        </w:rPr>
        <w:drawing>
          <wp:inline distT="0" distB="0" distL="0" distR="0" wp14:anchorId="57BCC091" wp14:editId="7F3455A3">
            <wp:extent cx="3513124" cy="777307"/>
            <wp:effectExtent l="0" t="0" r="0" b="3810"/>
            <wp:docPr id="544947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9474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13124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58A87" w14:textId="77777777" w:rsidR="00787A17" w:rsidRDefault="00787A17">
      <w:pPr>
        <w:rPr>
          <w:rFonts w:cs="Times New Roman"/>
        </w:rPr>
      </w:pPr>
    </w:p>
    <w:p w14:paraId="2DD05F0C" w14:textId="4A549053" w:rsidR="00787A17" w:rsidRDefault="00000000">
      <w:pPr>
        <w:rPr>
          <w:rFonts w:cs="Times New Roman"/>
        </w:rPr>
      </w:pPr>
      <w:r>
        <w:rPr>
          <w:rFonts w:cs="Times New Roman"/>
          <w:b/>
        </w:rPr>
        <w:t xml:space="preserve">3. Update the </w:t>
      </w:r>
      <w:proofErr w:type="spellStart"/>
      <w:r w:rsidR="00481F58">
        <w:rPr>
          <w:rFonts w:cs="Times New Roman"/>
          <w:b/>
        </w:rPr>
        <w:t>FacName</w:t>
      </w:r>
      <w:proofErr w:type="spellEnd"/>
      <w:r w:rsidR="00481F58">
        <w:rPr>
          <w:rFonts w:cs="Times New Roman"/>
          <w:b/>
        </w:rPr>
        <w:t xml:space="preserve"> where </w:t>
      </w:r>
      <w:proofErr w:type="spellStart"/>
      <w:r w:rsidR="00481F58">
        <w:rPr>
          <w:rFonts w:cs="Times New Roman"/>
          <w:b/>
        </w:rPr>
        <w:t>FacNo</w:t>
      </w:r>
      <w:proofErr w:type="spellEnd"/>
      <w:r w:rsidR="00481F58">
        <w:rPr>
          <w:rFonts w:cs="Times New Roman"/>
          <w:b/>
        </w:rPr>
        <w:t>=202</w:t>
      </w:r>
    </w:p>
    <w:p w14:paraId="03C44436" w14:textId="77777777" w:rsidR="00954052" w:rsidRPr="00954052" w:rsidRDefault="00954052" w:rsidP="00954052">
      <w:pPr>
        <w:rPr>
          <w:rFonts w:cs="Times New Roman"/>
          <w:sz w:val="22"/>
        </w:rPr>
      </w:pPr>
      <w:r w:rsidRPr="00954052">
        <w:rPr>
          <w:rFonts w:cs="Times New Roman"/>
          <w:sz w:val="22"/>
        </w:rPr>
        <w:t>UPDATE FACULTY</w:t>
      </w:r>
    </w:p>
    <w:p w14:paraId="1B796C4A" w14:textId="77777777" w:rsidR="00954052" w:rsidRPr="00954052" w:rsidRDefault="00954052" w:rsidP="00954052">
      <w:pPr>
        <w:rPr>
          <w:rFonts w:cs="Times New Roman"/>
          <w:sz w:val="22"/>
        </w:rPr>
      </w:pPr>
      <w:r w:rsidRPr="00954052">
        <w:rPr>
          <w:rFonts w:cs="Times New Roman"/>
          <w:sz w:val="22"/>
        </w:rPr>
        <w:t xml:space="preserve">SET </w:t>
      </w:r>
      <w:proofErr w:type="spellStart"/>
      <w:proofErr w:type="gramStart"/>
      <w:r w:rsidRPr="00954052">
        <w:rPr>
          <w:rFonts w:cs="Times New Roman"/>
          <w:sz w:val="22"/>
        </w:rPr>
        <w:t>FacName</w:t>
      </w:r>
      <w:proofErr w:type="spellEnd"/>
      <w:r w:rsidRPr="00954052">
        <w:rPr>
          <w:rFonts w:cs="Times New Roman"/>
          <w:sz w:val="22"/>
        </w:rPr>
        <w:t xml:space="preserve">  =</w:t>
      </w:r>
      <w:proofErr w:type="gramEnd"/>
      <w:r w:rsidRPr="00954052">
        <w:rPr>
          <w:rFonts w:cs="Times New Roman"/>
          <w:sz w:val="22"/>
        </w:rPr>
        <w:t xml:space="preserve"> 'Rohan'</w:t>
      </w:r>
    </w:p>
    <w:p w14:paraId="1C3C0DDB" w14:textId="77777777" w:rsidR="00954052" w:rsidRPr="00954052" w:rsidRDefault="00954052" w:rsidP="00954052">
      <w:pPr>
        <w:rPr>
          <w:rFonts w:cs="Times New Roman"/>
          <w:sz w:val="22"/>
        </w:rPr>
      </w:pPr>
      <w:r w:rsidRPr="00954052">
        <w:rPr>
          <w:rFonts w:cs="Times New Roman"/>
          <w:sz w:val="22"/>
        </w:rPr>
        <w:t xml:space="preserve">WHERE </w:t>
      </w:r>
      <w:proofErr w:type="spellStart"/>
      <w:r w:rsidRPr="00954052">
        <w:rPr>
          <w:rFonts w:cs="Times New Roman"/>
          <w:sz w:val="22"/>
        </w:rPr>
        <w:t>FacNo</w:t>
      </w:r>
      <w:proofErr w:type="spellEnd"/>
      <w:r w:rsidRPr="00954052">
        <w:rPr>
          <w:rFonts w:cs="Times New Roman"/>
          <w:sz w:val="22"/>
        </w:rPr>
        <w:t xml:space="preserve"> = 202;</w:t>
      </w:r>
    </w:p>
    <w:p w14:paraId="46EC3C29" w14:textId="77777777" w:rsidR="00954052" w:rsidRPr="00954052" w:rsidRDefault="00954052" w:rsidP="00954052">
      <w:pPr>
        <w:rPr>
          <w:rFonts w:cs="Times New Roman"/>
          <w:sz w:val="22"/>
        </w:rPr>
      </w:pPr>
    </w:p>
    <w:p w14:paraId="46E31396" w14:textId="6FCCD42C" w:rsidR="00787A17" w:rsidRDefault="00954052" w:rsidP="00954052">
      <w:pPr>
        <w:rPr>
          <w:rFonts w:cs="Times New Roman"/>
          <w:sz w:val="22"/>
        </w:rPr>
      </w:pPr>
      <w:r w:rsidRPr="00954052">
        <w:rPr>
          <w:rFonts w:cs="Times New Roman"/>
          <w:sz w:val="22"/>
        </w:rPr>
        <w:t>SELECT * FROM FACULTY;</w:t>
      </w:r>
    </w:p>
    <w:p w14:paraId="10733497" w14:textId="77777777" w:rsidR="00787A17" w:rsidRDefault="00000000">
      <w:pPr>
        <w:rPr>
          <w:rFonts w:cs="Times New Roman"/>
        </w:rPr>
      </w:pPr>
      <w:r>
        <w:rPr>
          <w:rFonts w:cs="Times New Roman"/>
          <w:b/>
        </w:rPr>
        <w:t>OUTPUT:</w:t>
      </w:r>
    </w:p>
    <w:p w14:paraId="2EB54931" w14:textId="5BAD828F" w:rsidR="00787A17" w:rsidRDefault="00954052">
      <w:pPr>
        <w:rPr>
          <w:rFonts w:cs="Times New Roman"/>
        </w:rPr>
      </w:pPr>
      <w:r w:rsidRPr="00954052">
        <w:rPr>
          <w:rFonts w:cs="Times New Roman"/>
        </w:rPr>
        <w:lastRenderedPageBreak/>
        <w:drawing>
          <wp:inline distT="0" distB="0" distL="0" distR="0" wp14:anchorId="2A76A12F" wp14:editId="24125DDF">
            <wp:extent cx="2408129" cy="1028789"/>
            <wp:effectExtent l="0" t="0" r="0" b="0"/>
            <wp:docPr id="1620522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226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1028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A973" w14:textId="77777777" w:rsidR="00787A17" w:rsidRDefault="00787A17">
      <w:pPr>
        <w:rPr>
          <w:rFonts w:cs="Times New Roman"/>
        </w:rPr>
      </w:pPr>
    </w:p>
    <w:p w14:paraId="69029A02" w14:textId="58855F3E" w:rsidR="00787A17" w:rsidRDefault="00000000">
      <w:pPr>
        <w:rPr>
          <w:rFonts w:cs="Times New Roman"/>
        </w:rPr>
      </w:pPr>
      <w:r>
        <w:rPr>
          <w:rFonts w:cs="Times New Roman"/>
          <w:b/>
        </w:rPr>
        <w:t xml:space="preserve">4. Delete </w:t>
      </w:r>
      <w:r w:rsidR="00954052">
        <w:rPr>
          <w:rFonts w:cs="Times New Roman"/>
          <w:b/>
        </w:rPr>
        <w:t>the name</w:t>
      </w:r>
      <w:r>
        <w:rPr>
          <w:rFonts w:cs="Times New Roman"/>
          <w:b/>
        </w:rPr>
        <w:t xml:space="preserve"> </w:t>
      </w:r>
    </w:p>
    <w:p w14:paraId="23DB3B09" w14:textId="74D0930A" w:rsidR="00787A17" w:rsidRDefault="00000000">
      <w:pPr>
        <w:rPr>
          <w:rFonts w:cs="Times New Roman"/>
          <w:sz w:val="22"/>
        </w:rPr>
      </w:pPr>
      <w:r>
        <w:rPr>
          <w:rFonts w:cs="Times New Roman"/>
          <w:sz w:val="22"/>
        </w:rPr>
        <w:t xml:space="preserve">DELETE FROM </w:t>
      </w:r>
      <w:r w:rsidR="00954052">
        <w:rPr>
          <w:rFonts w:cs="Times New Roman"/>
          <w:sz w:val="22"/>
        </w:rPr>
        <w:t>Intern</w:t>
      </w:r>
      <w:r>
        <w:rPr>
          <w:rFonts w:cs="Times New Roman"/>
          <w:sz w:val="22"/>
        </w:rPr>
        <w:br/>
        <w:t>WHERE</w:t>
      </w:r>
      <w:r w:rsidR="00954052">
        <w:rPr>
          <w:rFonts w:cs="Times New Roman"/>
          <w:sz w:val="22"/>
        </w:rPr>
        <w:t xml:space="preserve"> </w:t>
      </w:r>
      <w:proofErr w:type="spellStart"/>
      <w:r w:rsidR="00954052" w:rsidRPr="00954052">
        <w:rPr>
          <w:rFonts w:cs="Times New Roman"/>
          <w:bCs/>
        </w:rPr>
        <w:t>InternID</w:t>
      </w:r>
      <w:proofErr w:type="spellEnd"/>
      <w:r w:rsidR="00954052" w:rsidRPr="00954052">
        <w:rPr>
          <w:rFonts w:cs="Times New Roman"/>
          <w:bCs/>
        </w:rPr>
        <w:t xml:space="preserve"> = 301;</w:t>
      </w:r>
      <w:r>
        <w:rPr>
          <w:rFonts w:cs="Times New Roman"/>
          <w:sz w:val="22"/>
        </w:rPr>
        <w:t xml:space="preserve"> </w:t>
      </w:r>
      <w:r>
        <w:rPr>
          <w:rFonts w:cs="Times New Roman"/>
          <w:sz w:val="22"/>
        </w:rPr>
        <w:br/>
      </w:r>
      <w:r>
        <w:rPr>
          <w:rFonts w:cs="Times New Roman"/>
          <w:sz w:val="22"/>
        </w:rPr>
        <w:br/>
        <w:t xml:space="preserve">SELECT * FROM </w:t>
      </w:r>
      <w:r w:rsidR="00954052">
        <w:rPr>
          <w:rFonts w:cs="Times New Roman"/>
          <w:sz w:val="22"/>
        </w:rPr>
        <w:t>Intern</w:t>
      </w:r>
      <w:r>
        <w:rPr>
          <w:rFonts w:cs="Times New Roman"/>
          <w:sz w:val="22"/>
        </w:rPr>
        <w:t>;</w:t>
      </w:r>
    </w:p>
    <w:p w14:paraId="2C7488DC" w14:textId="77777777" w:rsidR="00787A17" w:rsidRDefault="00787A17">
      <w:pPr>
        <w:rPr>
          <w:rFonts w:cs="Times New Roman"/>
          <w:sz w:val="22"/>
        </w:rPr>
      </w:pPr>
    </w:p>
    <w:p w14:paraId="0DB3296E" w14:textId="77777777" w:rsidR="00787A17" w:rsidRDefault="00000000">
      <w:pPr>
        <w:rPr>
          <w:rFonts w:cs="Times New Roman"/>
          <w:b/>
        </w:rPr>
      </w:pPr>
      <w:r>
        <w:rPr>
          <w:rFonts w:cs="Times New Roman"/>
          <w:b/>
        </w:rPr>
        <w:t>OUTPUT:</w:t>
      </w:r>
    </w:p>
    <w:p w14:paraId="2D491BB5" w14:textId="087B8F05" w:rsidR="00787A17" w:rsidRDefault="00954052">
      <w:pPr>
        <w:rPr>
          <w:rFonts w:cs="Times New Roman"/>
          <w:b/>
        </w:rPr>
      </w:pPr>
      <w:r w:rsidRPr="00954052">
        <w:rPr>
          <w:rFonts w:cs="Times New Roman"/>
          <w:b/>
        </w:rPr>
        <w:drawing>
          <wp:inline distT="0" distB="0" distL="0" distR="0" wp14:anchorId="072A5B6E" wp14:editId="7F024FAB">
            <wp:extent cx="2911092" cy="723963"/>
            <wp:effectExtent l="0" t="0" r="3810" b="0"/>
            <wp:docPr id="194558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847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11092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8B1D0" w14:textId="77777777" w:rsidR="00787A17" w:rsidRDefault="00787A17">
      <w:pPr>
        <w:rPr>
          <w:rFonts w:cs="Times New Roman"/>
        </w:rPr>
      </w:pPr>
    </w:p>
    <w:p w14:paraId="108A6835" w14:textId="77777777" w:rsidR="00787A17" w:rsidRDefault="00000000">
      <w:pPr>
        <w:pStyle w:val="Heading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</w:t>
      </w:r>
    </w:p>
    <w:p w14:paraId="28CC8575" w14:textId="77777777" w:rsidR="00787A17" w:rsidRDefault="00787A17"/>
    <w:p w14:paraId="4928A8ED" w14:textId="523BA403" w:rsidR="00787A17" w:rsidRDefault="00000000">
      <w:pPr>
        <w:rPr>
          <w:rFonts w:cs="Times New Roman"/>
        </w:rPr>
      </w:pPr>
      <w:r>
        <w:rPr>
          <w:rFonts w:cs="Times New Roman"/>
        </w:rPr>
        <w:t>Thus, the Data Manipulation Language (DML) commands such as UPDATE and DELETE were successfully executed and verified in the</w:t>
      </w:r>
      <w:r w:rsidR="00481F58">
        <w:rPr>
          <w:rFonts w:cs="Times New Roman"/>
        </w:rPr>
        <w:t xml:space="preserve"> </w:t>
      </w:r>
      <w:proofErr w:type="spellStart"/>
      <w:r w:rsidR="00954052">
        <w:rPr>
          <w:rFonts w:cs="Times New Roman"/>
        </w:rPr>
        <w:t>Intern_emp_info</w:t>
      </w:r>
      <w:proofErr w:type="spellEnd"/>
      <w:r w:rsidR="00954052">
        <w:rPr>
          <w:rFonts w:cs="Times New Roman"/>
        </w:rPr>
        <w:t xml:space="preserve"> Table</w:t>
      </w:r>
      <w:r>
        <w:rPr>
          <w:rFonts w:cs="Times New Roman"/>
        </w:rPr>
        <w:t>.</w:t>
      </w:r>
    </w:p>
    <w:sectPr w:rsidR="00787A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2B43B" w14:textId="77777777" w:rsidR="00C05B71" w:rsidRDefault="00C05B71">
      <w:pPr>
        <w:spacing w:line="240" w:lineRule="auto"/>
      </w:pPr>
      <w:r>
        <w:separator/>
      </w:r>
    </w:p>
  </w:endnote>
  <w:endnote w:type="continuationSeparator" w:id="0">
    <w:p w14:paraId="084EFB6E" w14:textId="77777777" w:rsidR="00C05B71" w:rsidRDefault="00C05B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D7E3F" w14:textId="77777777" w:rsidR="00C05B71" w:rsidRDefault="00C05B71">
      <w:pPr>
        <w:spacing w:after="0"/>
      </w:pPr>
      <w:r>
        <w:separator/>
      </w:r>
    </w:p>
  </w:footnote>
  <w:footnote w:type="continuationSeparator" w:id="0">
    <w:p w14:paraId="5E2706E0" w14:textId="77777777" w:rsidR="00C05B71" w:rsidRDefault="00C05B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1404EE3"/>
    <w:multiLevelType w:val="hybridMultilevel"/>
    <w:tmpl w:val="9A7C0A22"/>
    <w:lvl w:ilvl="0" w:tplc="F1F0215E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DF19FC"/>
    <w:multiLevelType w:val="hybridMultilevel"/>
    <w:tmpl w:val="043240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171791">
    <w:abstractNumId w:val="5"/>
  </w:num>
  <w:num w:numId="2" w16cid:durableId="751663412">
    <w:abstractNumId w:val="3"/>
  </w:num>
  <w:num w:numId="3" w16cid:durableId="1082988750">
    <w:abstractNumId w:val="2"/>
  </w:num>
  <w:num w:numId="4" w16cid:durableId="820460354">
    <w:abstractNumId w:val="4"/>
  </w:num>
  <w:num w:numId="5" w16cid:durableId="2107654036">
    <w:abstractNumId w:val="1"/>
  </w:num>
  <w:num w:numId="6" w16cid:durableId="973754129">
    <w:abstractNumId w:val="0"/>
  </w:num>
  <w:num w:numId="7" w16cid:durableId="1016734798">
    <w:abstractNumId w:val="7"/>
  </w:num>
  <w:num w:numId="8" w16cid:durableId="699357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1F58"/>
    <w:rsid w:val="00787A17"/>
    <w:rsid w:val="00954052"/>
    <w:rsid w:val="00AA1D8D"/>
    <w:rsid w:val="00B47730"/>
    <w:rsid w:val="00C05B71"/>
    <w:rsid w:val="00CB0664"/>
    <w:rsid w:val="00E578D1"/>
    <w:rsid w:val="00FC693F"/>
    <w:rsid w:val="4B6A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32AFC"/>
  <w14:defaultImageDpi w14:val="300"/>
  <w15:docId w15:val="{1FD5B5AE-DACE-4A60-A4F4-2527AA55C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/>
    <w:lsdException w:name="Medium Grid 3 Accent 4" w:uiPriority="69" w:qFormat="1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 w:qFormat="1"/>
    <w:lsdException w:name="Light Shading Accent 5" w:uiPriority="60" w:qFormat="1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/>
    <w:lsdException w:name="Colorful List Accent 6" w:uiPriority="72" w:qFormat="1"/>
    <w:lsdException w:name="Colorful Grid Accent 6" w:uiPriority="73" w:qFormat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qFormat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qFormat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 w:eastAsia="en-U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qFormat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qFormat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qFormat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qFormat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qFormat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qFormat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qFormat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</w:style>
  <w:style w:type="character" w:customStyle="1" w:styleId="BodyText2Char">
    <w:name w:val="Body Text 2 Char"/>
    <w:basedOn w:val="DefaultParagraphFont"/>
    <w:link w:val="BodyText2"/>
    <w:uiPriority w:val="99"/>
    <w:qFormat/>
  </w:style>
  <w:style w:type="character" w:customStyle="1" w:styleId="BodyText3Char">
    <w:name w:val="Body Text 3 Char"/>
    <w:basedOn w:val="DefaultParagraphFont"/>
    <w:link w:val="BodyText3"/>
    <w:uiPriority w:val="99"/>
    <w:qFormat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Rohith M</cp:lastModifiedBy>
  <cp:revision>2</cp:revision>
  <dcterms:created xsi:type="dcterms:W3CDTF">2026-08-04T16:02:00Z</dcterms:created>
  <dcterms:modified xsi:type="dcterms:W3CDTF">2026-08-04T16:02:00Z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eyJoZGlkIjoiYWY0NTcwMTUyZjIyNmUyNWQ1ZGM4ODI2Nzk0YjZjYTEiLCJ1c2VySWQiOiI1Njc1MTU2Mzk4NzIifQ==</vt:lpwstr>
  </property>
  <property fmtid="{D5CDD505-2E9C-101B-9397-08002B2CF9AE}" pid="3" name="KSOProductBuildVer">
    <vt:lpwstr>1033-12.1.0.27458</vt:lpwstr>
  </property>
  <property fmtid="{D5CDD505-2E9C-101B-9397-08002B2CF9AE}" pid="4" name="ICV">
    <vt:lpwstr>F760910EB4114AC487220C6F4614BDFF_13</vt:lpwstr>
  </property>
</Properties>
</file>