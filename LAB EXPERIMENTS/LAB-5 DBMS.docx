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FC7F" w14:textId="77777777" w:rsidR="00787A17" w:rsidRDefault="00000000">
      <w:pPr>
        <w:jc w:val="center"/>
      </w:pPr>
      <w:r>
        <w:rPr>
          <w:b/>
          <w:sz w:val="28"/>
        </w:rPr>
        <w:t>CSA0501-DATABASE MANAGEMENT SYSTEMS</w:t>
      </w:r>
    </w:p>
    <w:p w14:paraId="467E679B" w14:textId="77777777" w:rsidR="00787A17" w:rsidRDefault="00000000">
      <w:pPr>
        <w:jc w:val="center"/>
      </w:pPr>
      <w:r>
        <w:rPr>
          <w:b/>
        </w:rPr>
        <w:t>LAB EXPERIMENTS</w:t>
      </w:r>
      <w:r>
        <w:t xml:space="preserve">                              DATE: 14-07-2026</w:t>
      </w:r>
    </w:p>
    <w:p w14:paraId="7A598C7B" w14:textId="77777777" w:rsidR="00787A17" w:rsidRDefault="00787A17"/>
    <w:p w14:paraId="586F4F75" w14:textId="13B5F1E9" w:rsidR="00787A17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EXPERIMENT </w:t>
      </w:r>
      <w:r w:rsidR="00E053A9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-- </w:t>
      </w:r>
      <w:r w:rsidR="00E053A9" w:rsidRPr="00E053A9">
        <w:rPr>
          <w:rFonts w:ascii="Times New Roman" w:hAnsi="Times New Roman" w:cs="Times New Roman"/>
        </w:rPr>
        <w:t>SELECT with various clause – WHERE, pattern matching</w:t>
      </w:r>
    </w:p>
    <w:p w14:paraId="41481040" w14:textId="77777777" w:rsidR="00787A17" w:rsidRDefault="00787A17"/>
    <w:p w14:paraId="04A42B70" w14:textId="7777777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</w:t>
      </w:r>
    </w:p>
    <w:p w14:paraId="44851888" w14:textId="67EC7F6C" w:rsidR="00787A17" w:rsidRDefault="00805C25">
      <w:pPr>
        <w:rPr>
          <w:rFonts w:cs="Times New Roman"/>
        </w:rPr>
      </w:pPr>
      <w:r w:rsidRPr="00805C25">
        <w:rPr>
          <w:rFonts w:cs="Times New Roman"/>
        </w:rPr>
        <w:t xml:space="preserve">To view records from the tables using the </w:t>
      </w:r>
      <w:r w:rsidRPr="00805C25">
        <w:rPr>
          <w:rFonts w:cs="Times New Roman"/>
          <w:b/>
          <w:bCs/>
        </w:rPr>
        <w:t>SELECT</w:t>
      </w:r>
      <w:r w:rsidRPr="00805C25">
        <w:rPr>
          <w:rFonts w:cs="Times New Roman"/>
        </w:rPr>
        <w:t xml:space="preserve"> statement with </w:t>
      </w:r>
      <w:r w:rsidRPr="00805C25">
        <w:rPr>
          <w:rFonts w:cs="Times New Roman"/>
          <w:b/>
          <w:bCs/>
        </w:rPr>
        <w:t>WHERE</w:t>
      </w:r>
      <w:r w:rsidRPr="00805C25">
        <w:rPr>
          <w:rFonts w:cs="Times New Roman"/>
        </w:rPr>
        <w:t xml:space="preserve"> clause and </w:t>
      </w:r>
      <w:r w:rsidRPr="00805C25">
        <w:rPr>
          <w:rFonts w:cs="Times New Roman"/>
          <w:b/>
          <w:bCs/>
        </w:rPr>
        <w:t>LIKE</w:t>
      </w:r>
      <w:r w:rsidRPr="00805C25">
        <w:rPr>
          <w:rFonts w:cs="Times New Roman"/>
        </w:rPr>
        <w:t xml:space="preserve"> operator.</w:t>
      </w:r>
    </w:p>
    <w:p w14:paraId="410AEE73" w14:textId="7777777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PROCEDURE:</w:t>
      </w:r>
    </w:p>
    <w:p w14:paraId="145C595B" w14:textId="7364A335" w:rsidR="00805C25" w:rsidRPr="00805C25" w:rsidRDefault="00805C25" w:rsidP="00805C25">
      <w:pPr>
        <w:pStyle w:val="ListParagraph"/>
        <w:numPr>
          <w:ilvl w:val="0"/>
          <w:numId w:val="7"/>
        </w:numPr>
        <w:rPr>
          <w:rFonts w:cs="Times New Roman"/>
          <w:lang w:val="en-IN"/>
        </w:rPr>
      </w:pPr>
      <w:r w:rsidRPr="00805C25">
        <w:rPr>
          <w:rFonts w:cs="Times New Roman"/>
          <w:lang w:val="en-IN"/>
        </w:rPr>
        <w:t xml:space="preserve">Open MySQL Workbench and connect to the database. </w:t>
      </w:r>
    </w:p>
    <w:p w14:paraId="35DCB188" w14:textId="55E9E671" w:rsidR="00805C25" w:rsidRPr="00805C25" w:rsidRDefault="00805C25" w:rsidP="00805C25">
      <w:pPr>
        <w:pStyle w:val="ListParagraph"/>
        <w:numPr>
          <w:ilvl w:val="0"/>
          <w:numId w:val="7"/>
        </w:numPr>
        <w:rPr>
          <w:rFonts w:cs="Times New Roman"/>
          <w:lang w:val="en-IN"/>
        </w:rPr>
      </w:pPr>
      <w:r w:rsidRPr="00805C25">
        <w:rPr>
          <w:rFonts w:cs="Times New Roman"/>
          <w:lang w:val="en-IN"/>
        </w:rPr>
        <w:t xml:space="preserve">Select the required database using the USE command. </w:t>
      </w:r>
    </w:p>
    <w:p w14:paraId="6E936E18" w14:textId="1DC19E7E" w:rsidR="00805C25" w:rsidRPr="00805C25" w:rsidRDefault="00805C25" w:rsidP="00805C25">
      <w:pPr>
        <w:pStyle w:val="ListParagraph"/>
        <w:numPr>
          <w:ilvl w:val="0"/>
          <w:numId w:val="7"/>
        </w:numPr>
        <w:rPr>
          <w:rFonts w:cs="Times New Roman"/>
          <w:lang w:val="en-IN"/>
        </w:rPr>
      </w:pPr>
      <w:r w:rsidRPr="00805C25">
        <w:rPr>
          <w:rFonts w:cs="Times New Roman"/>
          <w:lang w:val="en-IN"/>
        </w:rPr>
        <w:t xml:space="preserve">Create and populate the required tables with sample data. </w:t>
      </w:r>
    </w:p>
    <w:p w14:paraId="28F377B2" w14:textId="38A1C410" w:rsidR="00805C25" w:rsidRPr="00805C25" w:rsidRDefault="00805C25" w:rsidP="00805C25">
      <w:pPr>
        <w:pStyle w:val="ListParagraph"/>
        <w:numPr>
          <w:ilvl w:val="0"/>
          <w:numId w:val="7"/>
        </w:numPr>
        <w:rPr>
          <w:rFonts w:cs="Times New Roman"/>
          <w:lang w:val="en-IN"/>
        </w:rPr>
      </w:pPr>
      <w:r w:rsidRPr="00805C25">
        <w:rPr>
          <w:rFonts w:cs="Times New Roman"/>
          <w:lang w:val="en-IN"/>
        </w:rPr>
        <w:t xml:space="preserve">Execute the SELECT statement with the WHERE clause to retrieve specific records. </w:t>
      </w:r>
    </w:p>
    <w:p w14:paraId="1F43AD93" w14:textId="23F7E28D" w:rsidR="00805C25" w:rsidRPr="00805C25" w:rsidRDefault="00805C25" w:rsidP="00805C25">
      <w:pPr>
        <w:pStyle w:val="ListParagraph"/>
        <w:numPr>
          <w:ilvl w:val="0"/>
          <w:numId w:val="7"/>
        </w:numPr>
        <w:rPr>
          <w:rFonts w:cs="Times New Roman"/>
          <w:lang w:val="en-IN"/>
        </w:rPr>
      </w:pPr>
      <w:r w:rsidRPr="00805C25">
        <w:rPr>
          <w:rFonts w:cs="Times New Roman"/>
          <w:lang w:val="en-IN"/>
        </w:rPr>
        <w:t xml:space="preserve">Use the LIKE operator with wildcard characters (% and _) for pattern matching. </w:t>
      </w:r>
    </w:p>
    <w:p w14:paraId="0266A5F1" w14:textId="67AD8846" w:rsidR="00805C25" w:rsidRPr="00805C25" w:rsidRDefault="00805C25" w:rsidP="00805C25">
      <w:pPr>
        <w:pStyle w:val="ListParagraph"/>
        <w:numPr>
          <w:ilvl w:val="0"/>
          <w:numId w:val="7"/>
        </w:numPr>
        <w:rPr>
          <w:rFonts w:cs="Times New Roman"/>
          <w:lang w:val="en-IN"/>
        </w:rPr>
      </w:pPr>
      <w:r w:rsidRPr="00805C25">
        <w:rPr>
          <w:rFonts w:cs="Times New Roman"/>
          <w:lang w:val="en-IN"/>
        </w:rPr>
        <w:t xml:space="preserve">Verify the retrieved records after executing each query. </w:t>
      </w:r>
    </w:p>
    <w:p w14:paraId="3A12EF83" w14:textId="76D62515" w:rsidR="00787A17" w:rsidRPr="00481F58" w:rsidRDefault="00805C25" w:rsidP="00805C25">
      <w:pPr>
        <w:pStyle w:val="ListParagraph"/>
        <w:numPr>
          <w:ilvl w:val="0"/>
          <w:numId w:val="7"/>
        </w:numPr>
        <w:rPr>
          <w:rFonts w:cs="Times New Roman"/>
        </w:rPr>
      </w:pPr>
      <w:r w:rsidRPr="00805C25">
        <w:rPr>
          <w:rFonts w:cs="Times New Roman"/>
          <w:lang w:val="en-IN"/>
        </w:rPr>
        <w:t>Save the SQL queries and outputs.</w:t>
      </w:r>
    </w:p>
    <w:p w14:paraId="037B5780" w14:textId="77777777" w:rsidR="00787A17" w:rsidRDefault="00787A17">
      <w:pPr>
        <w:rPr>
          <w:rFonts w:cs="Times New Roman"/>
        </w:rPr>
      </w:pPr>
    </w:p>
    <w:p w14:paraId="2DD873FC" w14:textId="7777777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63E66402" w14:textId="77777777" w:rsidR="00787A17" w:rsidRDefault="00787A17"/>
    <w:p w14:paraId="18979C49" w14:textId="2E44C042" w:rsidR="00787A17" w:rsidRDefault="00000000">
      <w:pPr>
        <w:rPr>
          <w:rFonts w:cs="Times New Roman"/>
        </w:rPr>
      </w:pPr>
      <w:r>
        <w:rPr>
          <w:rFonts w:cs="Times New Roman"/>
          <w:b/>
        </w:rPr>
        <w:t xml:space="preserve">1. </w:t>
      </w:r>
      <w:r w:rsidR="003F4CA6" w:rsidRPr="003F4CA6">
        <w:rPr>
          <w:rFonts w:cs="Times New Roman"/>
          <w:b/>
        </w:rPr>
        <w:t>List all Female Faculty</w:t>
      </w:r>
    </w:p>
    <w:p w14:paraId="13DB0076" w14:textId="77777777" w:rsidR="003F4CA6" w:rsidRPr="003F4CA6" w:rsidRDefault="003F4CA6" w:rsidP="003F4CA6">
      <w:pPr>
        <w:rPr>
          <w:rFonts w:cs="Times New Roman"/>
          <w:bCs/>
        </w:rPr>
      </w:pPr>
      <w:r w:rsidRPr="003F4CA6">
        <w:rPr>
          <w:rFonts w:cs="Times New Roman"/>
          <w:bCs/>
        </w:rPr>
        <w:t>SELECT *</w:t>
      </w:r>
    </w:p>
    <w:p w14:paraId="53AD6B8F" w14:textId="77777777" w:rsidR="003F4CA6" w:rsidRPr="003F4CA6" w:rsidRDefault="003F4CA6" w:rsidP="003F4CA6">
      <w:pPr>
        <w:rPr>
          <w:rFonts w:cs="Times New Roman"/>
          <w:bCs/>
        </w:rPr>
      </w:pPr>
      <w:r w:rsidRPr="003F4CA6">
        <w:rPr>
          <w:rFonts w:cs="Times New Roman"/>
          <w:bCs/>
        </w:rPr>
        <w:t>FROM FACULTY</w:t>
      </w:r>
    </w:p>
    <w:p w14:paraId="468BE3AD" w14:textId="3F042BBC" w:rsidR="00787A17" w:rsidRDefault="003F4CA6" w:rsidP="003F4CA6">
      <w:pPr>
        <w:rPr>
          <w:rFonts w:cs="Times New Roman"/>
          <w:bCs/>
        </w:rPr>
      </w:pPr>
      <w:r w:rsidRPr="003F4CA6">
        <w:rPr>
          <w:rFonts w:cs="Times New Roman"/>
          <w:bCs/>
        </w:rPr>
        <w:t>WHERE Gender = 'F';</w:t>
      </w:r>
    </w:p>
    <w:p w14:paraId="702B943A" w14:textId="77777777" w:rsidR="003F4CA6" w:rsidRPr="003F4CA6" w:rsidRDefault="003F4CA6" w:rsidP="003F4CA6">
      <w:pPr>
        <w:rPr>
          <w:rFonts w:cs="Times New Roman"/>
          <w:bCs/>
        </w:rPr>
      </w:pPr>
    </w:p>
    <w:p w14:paraId="220AC5F8" w14:textId="77777777" w:rsidR="003F4CA6" w:rsidRPr="003F4CA6" w:rsidRDefault="003F4CA6" w:rsidP="003F4CA6">
      <w:pPr>
        <w:rPr>
          <w:rFonts w:cs="Times New Roman"/>
          <w:bCs/>
        </w:rPr>
      </w:pPr>
      <w:r w:rsidRPr="003F4CA6">
        <w:rPr>
          <w:rFonts w:cs="Times New Roman"/>
          <w:bCs/>
        </w:rPr>
        <w:t>SELECT *</w:t>
      </w:r>
    </w:p>
    <w:p w14:paraId="125975D7" w14:textId="77777777" w:rsidR="003F4CA6" w:rsidRPr="003F4CA6" w:rsidRDefault="003F4CA6" w:rsidP="003F4CA6">
      <w:pPr>
        <w:rPr>
          <w:rFonts w:cs="Times New Roman"/>
          <w:bCs/>
        </w:rPr>
      </w:pPr>
      <w:r w:rsidRPr="003F4CA6">
        <w:rPr>
          <w:rFonts w:cs="Times New Roman"/>
          <w:bCs/>
        </w:rPr>
        <w:t>FROM FACULTY</w:t>
      </w:r>
    </w:p>
    <w:p w14:paraId="7FAA4A1F" w14:textId="77777777" w:rsidR="00787A17" w:rsidRDefault="00787A17">
      <w:pPr>
        <w:rPr>
          <w:rFonts w:cs="Times New Roman"/>
          <w:b/>
        </w:rPr>
      </w:pPr>
    </w:p>
    <w:p w14:paraId="42EA8524" w14:textId="77777777" w:rsidR="00787A17" w:rsidRDefault="00787A17">
      <w:pPr>
        <w:rPr>
          <w:rFonts w:cs="Times New Roman"/>
          <w:b/>
        </w:rPr>
      </w:pPr>
    </w:p>
    <w:p w14:paraId="3A0295E9" w14:textId="77777777" w:rsidR="00787A17" w:rsidRDefault="00000000">
      <w:pPr>
        <w:rPr>
          <w:rFonts w:cs="Times New Roman"/>
          <w:b/>
        </w:rPr>
      </w:pPr>
      <w:r>
        <w:rPr>
          <w:rFonts w:cs="Times New Roman"/>
          <w:b/>
        </w:rPr>
        <w:lastRenderedPageBreak/>
        <w:t>OUTPUT:</w:t>
      </w:r>
    </w:p>
    <w:p w14:paraId="103DF1B3" w14:textId="78A1F954" w:rsidR="00787A17" w:rsidRDefault="003F4CA6">
      <w:pPr>
        <w:rPr>
          <w:rFonts w:cs="Times New Roman"/>
          <w:b/>
        </w:rPr>
      </w:pPr>
      <w:r w:rsidRPr="003F4CA6">
        <w:rPr>
          <w:rFonts w:cs="Times New Roman"/>
          <w:b/>
        </w:rPr>
        <w:drawing>
          <wp:inline distT="0" distB="0" distL="0" distR="0" wp14:anchorId="78E7099E" wp14:editId="5268E736">
            <wp:extent cx="3741744" cy="815411"/>
            <wp:effectExtent l="0" t="0" r="0" b="3810"/>
            <wp:docPr id="145941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13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22A4" w14:textId="77777777" w:rsidR="00787A17" w:rsidRDefault="00787A17">
      <w:pPr>
        <w:rPr>
          <w:rFonts w:cs="Times New Roman"/>
        </w:rPr>
      </w:pPr>
    </w:p>
    <w:p w14:paraId="2333B36A" w14:textId="77E5C76D" w:rsidR="00787A17" w:rsidRPr="00805C25" w:rsidRDefault="00000000">
      <w:pPr>
        <w:rPr>
          <w:rFonts w:cs="Times New Roman"/>
          <w:b/>
          <w:bCs/>
          <w:lang w:val="en-IN"/>
        </w:rPr>
      </w:pPr>
      <w:r>
        <w:rPr>
          <w:rFonts w:cs="Times New Roman"/>
          <w:b/>
        </w:rPr>
        <w:t xml:space="preserve">2. </w:t>
      </w:r>
      <w:r w:rsidR="00805C25" w:rsidRPr="00805C25">
        <w:rPr>
          <w:rFonts w:cs="Times New Roman"/>
          <w:b/>
          <w:bCs/>
          <w:lang w:val="en-IN"/>
        </w:rPr>
        <w:t>List all Interns working under Faculty No. 201</w:t>
      </w:r>
    </w:p>
    <w:p w14:paraId="35831298" w14:textId="77777777" w:rsidR="003F4CA6" w:rsidRPr="003F4CA6" w:rsidRDefault="003F4CA6" w:rsidP="003F4CA6">
      <w:pPr>
        <w:rPr>
          <w:rFonts w:cs="Times New Roman"/>
          <w:bCs/>
        </w:rPr>
      </w:pPr>
      <w:r w:rsidRPr="003F4CA6">
        <w:rPr>
          <w:rFonts w:cs="Times New Roman"/>
          <w:bCs/>
        </w:rPr>
        <w:t>SELECT *</w:t>
      </w:r>
    </w:p>
    <w:p w14:paraId="006D1FD3" w14:textId="77777777" w:rsidR="003F4CA6" w:rsidRPr="003F4CA6" w:rsidRDefault="003F4CA6" w:rsidP="003F4CA6">
      <w:pPr>
        <w:rPr>
          <w:rFonts w:cs="Times New Roman"/>
          <w:bCs/>
        </w:rPr>
      </w:pPr>
      <w:r w:rsidRPr="003F4CA6">
        <w:rPr>
          <w:rFonts w:cs="Times New Roman"/>
          <w:bCs/>
        </w:rPr>
        <w:t>FROM INTERN</w:t>
      </w:r>
    </w:p>
    <w:p w14:paraId="6498D817" w14:textId="77777777" w:rsidR="003F4CA6" w:rsidRDefault="003F4CA6" w:rsidP="003F4CA6">
      <w:pPr>
        <w:rPr>
          <w:rFonts w:cs="Times New Roman"/>
          <w:bCs/>
        </w:rPr>
      </w:pPr>
      <w:r w:rsidRPr="003F4CA6">
        <w:rPr>
          <w:rFonts w:cs="Times New Roman"/>
          <w:bCs/>
        </w:rPr>
        <w:t xml:space="preserve">WHERE </w:t>
      </w:r>
      <w:proofErr w:type="spellStart"/>
      <w:r w:rsidRPr="003F4CA6">
        <w:rPr>
          <w:rFonts w:cs="Times New Roman"/>
          <w:bCs/>
        </w:rPr>
        <w:t>FacNo</w:t>
      </w:r>
      <w:proofErr w:type="spellEnd"/>
      <w:r w:rsidRPr="003F4CA6">
        <w:rPr>
          <w:rFonts w:cs="Times New Roman"/>
          <w:bCs/>
        </w:rPr>
        <w:t xml:space="preserve"> = 201;</w:t>
      </w:r>
    </w:p>
    <w:p w14:paraId="532E0EBF" w14:textId="77777777" w:rsidR="003F4CA6" w:rsidRPr="003F4CA6" w:rsidRDefault="003F4CA6" w:rsidP="003F4CA6">
      <w:pPr>
        <w:rPr>
          <w:rFonts w:cs="Times New Roman"/>
          <w:bCs/>
        </w:rPr>
      </w:pPr>
      <w:r w:rsidRPr="003F4CA6">
        <w:rPr>
          <w:rFonts w:cs="Times New Roman"/>
          <w:bCs/>
        </w:rPr>
        <w:t>SELECT *</w:t>
      </w:r>
    </w:p>
    <w:p w14:paraId="59F4BEFA" w14:textId="28F88650" w:rsidR="003F4CA6" w:rsidRDefault="003F4CA6" w:rsidP="003F4CA6">
      <w:pPr>
        <w:rPr>
          <w:rFonts w:cs="Times New Roman"/>
          <w:bCs/>
        </w:rPr>
      </w:pPr>
      <w:r w:rsidRPr="003F4CA6">
        <w:rPr>
          <w:rFonts w:cs="Times New Roman"/>
          <w:bCs/>
        </w:rPr>
        <w:t>FROM INTERN</w:t>
      </w:r>
    </w:p>
    <w:p w14:paraId="09E16A5E" w14:textId="77777777" w:rsidR="003F4CA6" w:rsidRPr="003F4CA6" w:rsidRDefault="003F4CA6" w:rsidP="003F4CA6">
      <w:pPr>
        <w:rPr>
          <w:rFonts w:cs="Times New Roman"/>
          <w:bCs/>
        </w:rPr>
      </w:pPr>
    </w:p>
    <w:p w14:paraId="101AAE15" w14:textId="1244630E" w:rsidR="00787A17" w:rsidRDefault="00000000" w:rsidP="003F4CA6">
      <w:pPr>
        <w:rPr>
          <w:rFonts w:cs="Times New Roman"/>
        </w:rPr>
      </w:pPr>
      <w:r>
        <w:rPr>
          <w:rFonts w:cs="Times New Roman"/>
          <w:b/>
        </w:rPr>
        <w:t>OUTPUT:</w:t>
      </w:r>
    </w:p>
    <w:p w14:paraId="6A95128D" w14:textId="19A4F7B4" w:rsidR="00787A17" w:rsidRDefault="003F4CA6">
      <w:pPr>
        <w:rPr>
          <w:rFonts w:cs="Times New Roman"/>
        </w:rPr>
      </w:pPr>
      <w:r w:rsidRPr="003F4CA6">
        <w:rPr>
          <w:rFonts w:cs="Times New Roman"/>
        </w:rPr>
        <w:drawing>
          <wp:inline distT="0" distB="0" distL="0" distR="0" wp14:anchorId="68BF6F22" wp14:editId="131754C7">
            <wp:extent cx="5014395" cy="739204"/>
            <wp:effectExtent l="0" t="0" r="0" b="3810"/>
            <wp:docPr id="164905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52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8A87" w14:textId="77777777" w:rsidR="00787A17" w:rsidRDefault="00787A17">
      <w:pPr>
        <w:rPr>
          <w:rFonts w:cs="Times New Roman"/>
        </w:rPr>
      </w:pPr>
    </w:p>
    <w:p w14:paraId="2DD05F0C" w14:textId="70D0DC99" w:rsidR="00787A17" w:rsidRDefault="00000000">
      <w:pPr>
        <w:rPr>
          <w:rFonts w:cs="Times New Roman"/>
        </w:rPr>
      </w:pPr>
      <w:r>
        <w:rPr>
          <w:rFonts w:cs="Times New Roman"/>
          <w:b/>
        </w:rPr>
        <w:t xml:space="preserve">3. </w:t>
      </w:r>
      <w:r w:rsidR="00805C25" w:rsidRPr="00805C25">
        <w:rPr>
          <w:rFonts w:cs="Times New Roman"/>
          <w:b/>
        </w:rPr>
        <w:t>Display Faculty whose Age is less than 60</w:t>
      </w:r>
    </w:p>
    <w:p w14:paraId="23D0DF92" w14:textId="77777777" w:rsidR="003F4CA6" w:rsidRPr="003F4CA6" w:rsidRDefault="003F4CA6" w:rsidP="003F4CA6">
      <w:pPr>
        <w:rPr>
          <w:rFonts w:cs="Times New Roman"/>
          <w:sz w:val="22"/>
        </w:rPr>
      </w:pPr>
      <w:r w:rsidRPr="003F4CA6">
        <w:rPr>
          <w:rFonts w:cs="Times New Roman"/>
          <w:sz w:val="22"/>
        </w:rPr>
        <w:t>SELECT *</w:t>
      </w:r>
    </w:p>
    <w:p w14:paraId="1F1D9E7C" w14:textId="77777777" w:rsidR="003F4CA6" w:rsidRPr="003F4CA6" w:rsidRDefault="003F4CA6" w:rsidP="003F4CA6">
      <w:pPr>
        <w:rPr>
          <w:rFonts w:cs="Times New Roman"/>
          <w:sz w:val="22"/>
        </w:rPr>
      </w:pPr>
      <w:r w:rsidRPr="003F4CA6">
        <w:rPr>
          <w:rFonts w:cs="Times New Roman"/>
          <w:sz w:val="22"/>
        </w:rPr>
        <w:t>FROM FACULTY</w:t>
      </w:r>
    </w:p>
    <w:p w14:paraId="46EC3C29" w14:textId="4E55C899" w:rsidR="00954052" w:rsidRPr="00954052" w:rsidRDefault="003F4CA6" w:rsidP="003F4CA6">
      <w:pPr>
        <w:rPr>
          <w:rFonts w:cs="Times New Roman"/>
          <w:sz w:val="22"/>
        </w:rPr>
      </w:pPr>
      <w:r w:rsidRPr="003F4CA6">
        <w:rPr>
          <w:rFonts w:cs="Times New Roman"/>
          <w:sz w:val="22"/>
        </w:rPr>
        <w:t>WHERE Age &lt; 60;</w:t>
      </w:r>
    </w:p>
    <w:p w14:paraId="46E31396" w14:textId="6FCCD42C" w:rsidR="00787A17" w:rsidRDefault="00954052" w:rsidP="00954052">
      <w:pPr>
        <w:rPr>
          <w:rFonts w:cs="Times New Roman"/>
          <w:sz w:val="22"/>
        </w:rPr>
      </w:pPr>
      <w:r w:rsidRPr="00954052">
        <w:rPr>
          <w:rFonts w:cs="Times New Roman"/>
          <w:sz w:val="22"/>
        </w:rPr>
        <w:t>SELECT * FROM FACULTY;</w:t>
      </w:r>
    </w:p>
    <w:p w14:paraId="10733497" w14:textId="77777777" w:rsidR="00787A17" w:rsidRDefault="00000000">
      <w:pPr>
        <w:rPr>
          <w:rFonts w:cs="Times New Roman"/>
        </w:rPr>
      </w:pPr>
      <w:r>
        <w:rPr>
          <w:rFonts w:cs="Times New Roman"/>
          <w:b/>
        </w:rPr>
        <w:t>OUTPUT:</w:t>
      </w:r>
    </w:p>
    <w:p w14:paraId="2EB54931" w14:textId="46A011A0" w:rsidR="00787A17" w:rsidRDefault="003F4CA6">
      <w:pPr>
        <w:rPr>
          <w:rFonts w:cs="Times New Roman"/>
        </w:rPr>
      </w:pPr>
      <w:r w:rsidRPr="003F4CA6">
        <w:rPr>
          <w:rFonts w:cs="Times New Roman"/>
        </w:rPr>
        <w:drawing>
          <wp:inline distT="0" distB="0" distL="0" distR="0" wp14:anchorId="05D0EFD0" wp14:editId="3B8CAA06">
            <wp:extent cx="3932261" cy="815411"/>
            <wp:effectExtent l="0" t="0" r="0" b="3810"/>
            <wp:docPr id="99040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07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A973" w14:textId="77777777" w:rsidR="00787A17" w:rsidRDefault="00787A17">
      <w:pPr>
        <w:rPr>
          <w:rFonts w:cs="Times New Roman"/>
        </w:rPr>
      </w:pPr>
    </w:p>
    <w:p w14:paraId="1E4DA937" w14:textId="0DF8DCEF" w:rsidR="00805C25" w:rsidRPr="00805C25" w:rsidRDefault="00805C25" w:rsidP="00805C25">
      <w:pPr>
        <w:rPr>
          <w:rFonts w:cs="Times New Roman"/>
          <w:b/>
          <w:bCs/>
          <w:lang w:val="en-IN"/>
        </w:rPr>
      </w:pPr>
      <w:r w:rsidRPr="00805C25">
        <w:rPr>
          <w:rFonts w:cs="Times New Roman"/>
          <w:b/>
          <w:bCs/>
          <w:lang w:val="en-IN"/>
        </w:rPr>
        <w:t>LIKE Clause</w:t>
      </w:r>
    </w:p>
    <w:p w14:paraId="24615BB4" w14:textId="7E0B3E13" w:rsidR="00805C25" w:rsidRPr="00805C25" w:rsidRDefault="00805C25" w:rsidP="00805C25">
      <w:pPr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>4.</w:t>
      </w:r>
      <w:r w:rsidRPr="00805C25">
        <w:rPr>
          <w:rFonts w:cs="Times New Roman"/>
          <w:b/>
          <w:bCs/>
          <w:lang w:val="en-IN"/>
        </w:rPr>
        <w:t xml:space="preserve"> List Interns whose name ends with "</w:t>
      </w:r>
      <w:proofErr w:type="spellStart"/>
      <w:r w:rsidRPr="00805C25">
        <w:rPr>
          <w:rFonts w:cs="Times New Roman"/>
          <w:b/>
          <w:bCs/>
          <w:lang w:val="en-IN"/>
        </w:rPr>
        <w:t>ya</w:t>
      </w:r>
      <w:proofErr w:type="spellEnd"/>
      <w:r>
        <w:rPr>
          <w:rFonts w:cs="Times New Roman"/>
          <w:b/>
          <w:bCs/>
          <w:lang w:val="en-IN"/>
        </w:rPr>
        <w:t>”</w:t>
      </w:r>
    </w:p>
    <w:p w14:paraId="69029A02" w14:textId="4607CF1F" w:rsidR="00787A17" w:rsidRDefault="00000000">
      <w:pPr>
        <w:rPr>
          <w:rFonts w:cs="Times New Roman"/>
        </w:rPr>
      </w:pPr>
      <w:r>
        <w:rPr>
          <w:rFonts w:cs="Times New Roman"/>
          <w:b/>
        </w:rPr>
        <w:t xml:space="preserve"> </w:t>
      </w:r>
    </w:p>
    <w:p w14:paraId="44A53BF3" w14:textId="77777777" w:rsidR="003F4CA6" w:rsidRPr="003F4CA6" w:rsidRDefault="003F4CA6" w:rsidP="003F4CA6">
      <w:pPr>
        <w:rPr>
          <w:rFonts w:cs="Times New Roman"/>
          <w:sz w:val="22"/>
        </w:rPr>
      </w:pPr>
      <w:r w:rsidRPr="003F4CA6">
        <w:rPr>
          <w:rFonts w:cs="Times New Roman"/>
          <w:sz w:val="22"/>
        </w:rPr>
        <w:t>SELECT *</w:t>
      </w:r>
    </w:p>
    <w:p w14:paraId="11F9B84A" w14:textId="77777777" w:rsidR="003F4CA6" w:rsidRPr="003F4CA6" w:rsidRDefault="003F4CA6" w:rsidP="003F4CA6">
      <w:pPr>
        <w:rPr>
          <w:rFonts w:cs="Times New Roman"/>
          <w:sz w:val="22"/>
        </w:rPr>
      </w:pPr>
      <w:r w:rsidRPr="003F4CA6">
        <w:rPr>
          <w:rFonts w:cs="Times New Roman"/>
          <w:sz w:val="22"/>
        </w:rPr>
        <w:t>FROM INTERN</w:t>
      </w:r>
    </w:p>
    <w:p w14:paraId="2C7488DC" w14:textId="341FAEA6" w:rsidR="00787A17" w:rsidRDefault="003F4CA6" w:rsidP="003F4CA6">
      <w:pPr>
        <w:rPr>
          <w:rFonts w:cs="Times New Roman"/>
          <w:sz w:val="22"/>
        </w:rPr>
      </w:pPr>
      <w:r w:rsidRPr="003F4CA6">
        <w:rPr>
          <w:rFonts w:cs="Times New Roman"/>
          <w:sz w:val="22"/>
        </w:rPr>
        <w:t xml:space="preserve">WHERE </w:t>
      </w:r>
      <w:proofErr w:type="spellStart"/>
      <w:r w:rsidRPr="003F4CA6">
        <w:rPr>
          <w:rFonts w:cs="Times New Roman"/>
          <w:sz w:val="22"/>
        </w:rPr>
        <w:t>InternName</w:t>
      </w:r>
      <w:proofErr w:type="spellEnd"/>
      <w:r w:rsidRPr="003F4CA6">
        <w:rPr>
          <w:rFonts w:cs="Times New Roman"/>
          <w:sz w:val="22"/>
        </w:rPr>
        <w:t xml:space="preserve"> LIKE '%</w:t>
      </w:r>
      <w:proofErr w:type="spellStart"/>
      <w:r w:rsidRPr="003F4CA6">
        <w:rPr>
          <w:rFonts w:cs="Times New Roman"/>
          <w:sz w:val="22"/>
        </w:rPr>
        <w:t>ya</w:t>
      </w:r>
      <w:proofErr w:type="spellEnd"/>
      <w:r w:rsidRPr="003F4CA6">
        <w:rPr>
          <w:rFonts w:cs="Times New Roman"/>
          <w:sz w:val="22"/>
        </w:rPr>
        <w:t>';</w:t>
      </w:r>
    </w:p>
    <w:p w14:paraId="0DB3296E" w14:textId="77777777" w:rsidR="00787A17" w:rsidRDefault="00000000">
      <w:pPr>
        <w:rPr>
          <w:rFonts w:cs="Times New Roman"/>
          <w:b/>
        </w:rPr>
      </w:pPr>
      <w:r>
        <w:rPr>
          <w:rFonts w:cs="Times New Roman"/>
          <w:b/>
        </w:rPr>
        <w:t>OUTPUT:</w:t>
      </w:r>
    </w:p>
    <w:p w14:paraId="2D491BB5" w14:textId="0465205A" w:rsidR="00787A17" w:rsidRDefault="003F4CA6">
      <w:pPr>
        <w:rPr>
          <w:rFonts w:cs="Times New Roman"/>
          <w:b/>
        </w:rPr>
      </w:pPr>
      <w:r w:rsidRPr="003F4CA6">
        <w:rPr>
          <w:rFonts w:cs="Times New Roman"/>
          <w:b/>
        </w:rPr>
        <w:drawing>
          <wp:inline distT="0" distB="0" distL="0" distR="0" wp14:anchorId="3696BCB1" wp14:editId="4FD19B48">
            <wp:extent cx="4427604" cy="708721"/>
            <wp:effectExtent l="0" t="0" r="0" b="0"/>
            <wp:docPr id="113491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11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B1D0" w14:textId="77777777" w:rsidR="00787A17" w:rsidRDefault="00787A17">
      <w:pPr>
        <w:rPr>
          <w:rFonts w:cs="Times New Roman"/>
        </w:rPr>
      </w:pPr>
    </w:p>
    <w:p w14:paraId="2F381277" w14:textId="2D15BA5D" w:rsidR="00805C25" w:rsidRPr="00805C25" w:rsidRDefault="00805C25" w:rsidP="00805C25">
      <w:pPr>
        <w:rPr>
          <w:rFonts w:cs="Times New Roman"/>
          <w:b/>
          <w:bCs/>
          <w:lang w:val="en-IN"/>
        </w:rPr>
      </w:pPr>
      <w:r>
        <w:rPr>
          <w:rFonts w:cs="Times New Roman"/>
          <w:b/>
          <w:bCs/>
          <w:lang w:val="en-IN"/>
        </w:rPr>
        <w:t xml:space="preserve">5. </w:t>
      </w:r>
      <w:r w:rsidRPr="00805C25">
        <w:rPr>
          <w:rFonts w:cs="Times New Roman"/>
          <w:b/>
          <w:bCs/>
          <w:lang w:val="en-IN"/>
        </w:rPr>
        <w:t>Display Interns whose name contains "</w:t>
      </w:r>
      <w:proofErr w:type="spellStart"/>
      <w:r w:rsidRPr="00805C25">
        <w:rPr>
          <w:rFonts w:cs="Times New Roman"/>
          <w:b/>
          <w:bCs/>
          <w:lang w:val="en-IN"/>
        </w:rPr>
        <w:t>th</w:t>
      </w:r>
      <w:proofErr w:type="spellEnd"/>
      <w:r w:rsidRPr="00805C25">
        <w:rPr>
          <w:rFonts w:cs="Times New Roman"/>
          <w:b/>
          <w:bCs/>
          <w:lang w:val="en-IN"/>
        </w:rPr>
        <w:t>"</w:t>
      </w:r>
    </w:p>
    <w:p w14:paraId="6CF815DD" w14:textId="77777777" w:rsidR="003F4CA6" w:rsidRPr="003F4CA6" w:rsidRDefault="003F4CA6" w:rsidP="003F4CA6">
      <w:pPr>
        <w:rPr>
          <w:rFonts w:cs="Times New Roman"/>
          <w:bCs/>
        </w:rPr>
      </w:pPr>
      <w:r w:rsidRPr="003F4CA6">
        <w:rPr>
          <w:rFonts w:cs="Times New Roman"/>
          <w:bCs/>
        </w:rPr>
        <w:t>SELECT *</w:t>
      </w:r>
    </w:p>
    <w:p w14:paraId="046BBE4B" w14:textId="77777777" w:rsidR="003F4CA6" w:rsidRPr="003F4CA6" w:rsidRDefault="003F4CA6" w:rsidP="003F4CA6">
      <w:pPr>
        <w:rPr>
          <w:rFonts w:cs="Times New Roman"/>
          <w:bCs/>
        </w:rPr>
      </w:pPr>
      <w:r w:rsidRPr="003F4CA6">
        <w:rPr>
          <w:rFonts w:cs="Times New Roman"/>
          <w:bCs/>
        </w:rPr>
        <w:t>FROM INTERN</w:t>
      </w:r>
    </w:p>
    <w:p w14:paraId="0B038AA0" w14:textId="346FF23A" w:rsidR="003F4CA6" w:rsidRPr="003F4CA6" w:rsidRDefault="003F4CA6" w:rsidP="003F4CA6">
      <w:pPr>
        <w:rPr>
          <w:rFonts w:cs="Times New Roman"/>
          <w:bCs/>
        </w:rPr>
      </w:pPr>
      <w:r w:rsidRPr="003F4CA6">
        <w:rPr>
          <w:rFonts w:cs="Times New Roman"/>
          <w:bCs/>
        </w:rPr>
        <w:t xml:space="preserve">WHERE </w:t>
      </w:r>
      <w:proofErr w:type="spellStart"/>
      <w:r w:rsidRPr="003F4CA6">
        <w:rPr>
          <w:rFonts w:cs="Times New Roman"/>
          <w:bCs/>
        </w:rPr>
        <w:t>InternName</w:t>
      </w:r>
      <w:proofErr w:type="spellEnd"/>
      <w:r w:rsidRPr="003F4CA6">
        <w:rPr>
          <w:rFonts w:cs="Times New Roman"/>
          <w:bCs/>
        </w:rPr>
        <w:t xml:space="preserve"> LIKE '%</w:t>
      </w:r>
      <w:proofErr w:type="spellStart"/>
      <w:r w:rsidRPr="003F4CA6">
        <w:rPr>
          <w:rFonts w:cs="Times New Roman"/>
          <w:bCs/>
        </w:rPr>
        <w:t>th</w:t>
      </w:r>
      <w:proofErr w:type="spellEnd"/>
      <w:r w:rsidRPr="003F4CA6">
        <w:rPr>
          <w:rFonts w:cs="Times New Roman"/>
          <w:bCs/>
        </w:rPr>
        <w:t>%</w:t>
      </w:r>
      <w:proofErr w:type="gramStart"/>
      <w:r w:rsidRPr="003F4CA6">
        <w:rPr>
          <w:rFonts w:cs="Times New Roman"/>
          <w:bCs/>
        </w:rPr>
        <w:t>';OUTPUT</w:t>
      </w:r>
      <w:proofErr w:type="gramEnd"/>
      <w:r w:rsidRPr="003F4CA6">
        <w:rPr>
          <w:rFonts w:cs="Times New Roman"/>
          <w:bCs/>
        </w:rPr>
        <w:t>:</w:t>
      </w:r>
    </w:p>
    <w:p w14:paraId="21E9D034" w14:textId="380F58E4" w:rsidR="003F4CA6" w:rsidRDefault="003F4CA6" w:rsidP="003F4CA6">
      <w:pPr>
        <w:rPr>
          <w:rFonts w:cs="Times New Roman"/>
          <w:b/>
        </w:rPr>
      </w:pPr>
      <w:r w:rsidRPr="003F4CA6">
        <w:rPr>
          <w:rFonts w:cs="Times New Roman"/>
          <w:b/>
        </w:rPr>
        <w:drawing>
          <wp:inline distT="0" distB="0" distL="0" distR="0" wp14:anchorId="3FD1EA16" wp14:editId="730E1DDD">
            <wp:extent cx="5006774" cy="952583"/>
            <wp:effectExtent l="0" t="0" r="3810" b="0"/>
            <wp:docPr id="77450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07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E140" w14:textId="77777777" w:rsidR="003F4CA6" w:rsidRDefault="003F4CA6" w:rsidP="003F4CA6">
      <w:pPr>
        <w:rPr>
          <w:rFonts w:cs="Times New Roman"/>
          <w:b/>
        </w:rPr>
      </w:pPr>
    </w:p>
    <w:p w14:paraId="6FA212F4" w14:textId="241B120B" w:rsidR="00805C25" w:rsidRPr="00805C25" w:rsidRDefault="00805C25" w:rsidP="003F4CA6">
      <w:pPr>
        <w:rPr>
          <w:rFonts w:cs="Times New Roman"/>
          <w:b/>
        </w:rPr>
      </w:pPr>
      <w:r>
        <w:rPr>
          <w:rFonts w:cs="Times New Roman"/>
          <w:b/>
        </w:rPr>
        <w:t xml:space="preserve">6. </w:t>
      </w:r>
      <w:r w:rsidRPr="00805C25">
        <w:rPr>
          <w:rFonts w:cs="Times New Roman"/>
          <w:b/>
        </w:rPr>
        <w:t>Display Interns whose names do not contain exactly six letters</w:t>
      </w:r>
    </w:p>
    <w:p w14:paraId="42EEAFF0" w14:textId="40DCBF42" w:rsidR="003F4CA6" w:rsidRPr="003F4CA6" w:rsidRDefault="003F4CA6" w:rsidP="003F4CA6">
      <w:pPr>
        <w:rPr>
          <w:rFonts w:cs="Times New Roman"/>
          <w:bCs/>
        </w:rPr>
      </w:pPr>
      <w:r w:rsidRPr="003F4CA6">
        <w:rPr>
          <w:rFonts w:cs="Times New Roman"/>
          <w:bCs/>
        </w:rPr>
        <w:t>SELECT *</w:t>
      </w:r>
    </w:p>
    <w:p w14:paraId="59E06DFE" w14:textId="77777777" w:rsidR="003F4CA6" w:rsidRPr="003F4CA6" w:rsidRDefault="003F4CA6" w:rsidP="003F4CA6">
      <w:pPr>
        <w:rPr>
          <w:rFonts w:cs="Times New Roman"/>
          <w:bCs/>
        </w:rPr>
      </w:pPr>
      <w:r w:rsidRPr="003F4CA6">
        <w:rPr>
          <w:rFonts w:cs="Times New Roman"/>
          <w:bCs/>
        </w:rPr>
        <w:t>FROM INTERN</w:t>
      </w:r>
    </w:p>
    <w:p w14:paraId="621F52B4" w14:textId="77777777" w:rsidR="003F4CA6" w:rsidRPr="003F4CA6" w:rsidRDefault="003F4CA6" w:rsidP="003F4CA6">
      <w:pPr>
        <w:rPr>
          <w:rFonts w:cs="Times New Roman"/>
          <w:bCs/>
        </w:rPr>
      </w:pPr>
      <w:r w:rsidRPr="003F4CA6">
        <w:rPr>
          <w:rFonts w:cs="Times New Roman"/>
          <w:bCs/>
        </w:rPr>
        <w:t xml:space="preserve">WHERE </w:t>
      </w:r>
      <w:proofErr w:type="spellStart"/>
      <w:r w:rsidRPr="003F4CA6">
        <w:rPr>
          <w:rFonts w:cs="Times New Roman"/>
          <w:bCs/>
        </w:rPr>
        <w:t>InternName</w:t>
      </w:r>
      <w:proofErr w:type="spellEnd"/>
      <w:r w:rsidRPr="003F4CA6">
        <w:rPr>
          <w:rFonts w:cs="Times New Roman"/>
          <w:bCs/>
        </w:rPr>
        <w:t xml:space="preserve"> NOT LIKE '______';</w:t>
      </w:r>
    </w:p>
    <w:p w14:paraId="017B975F" w14:textId="1FAA44D5" w:rsidR="003F4CA6" w:rsidRDefault="003F4CA6" w:rsidP="003F4CA6">
      <w:pPr>
        <w:rPr>
          <w:rFonts w:cs="Times New Roman"/>
          <w:b/>
        </w:rPr>
      </w:pPr>
      <w:r>
        <w:rPr>
          <w:rFonts w:cs="Times New Roman"/>
          <w:b/>
        </w:rPr>
        <w:t>OUTPUT:</w:t>
      </w:r>
    </w:p>
    <w:p w14:paraId="7D6ABE8C" w14:textId="5F8D38BB" w:rsidR="003F4CA6" w:rsidRDefault="003F4CA6" w:rsidP="003F4CA6">
      <w:pPr>
        <w:rPr>
          <w:rFonts w:cs="Times New Roman"/>
          <w:b/>
        </w:rPr>
      </w:pPr>
      <w:r w:rsidRPr="003F4CA6">
        <w:rPr>
          <w:rFonts w:cs="Times New Roman"/>
          <w:b/>
        </w:rPr>
        <w:lastRenderedPageBreak/>
        <w:drawing>
          <wp:inline distT="0" distB="0" distL="0" distR="0" wp14:anchorId="47C65585" wp14:editId="1ECBA543">
            <wp:extent cx="4854361" cy="1158340"/>
            <wp:effectExtent l="0" t="0" r="3810" b="3810"/>
            <wp:docPr id="199037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75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3148" w14:textId="77777777" w:rsidR="003F4CA6" w:rsidRDefault="003F4CA6" w:rsidP="003F4CA6">
      <w:pPr>
        <w:rPr>
          <w:rFonts w:cs="Times New Roman"/>
          <w:b/>
        </w:rPr>
      </w:pPr>
    </w:p>
    <w:p w14:paraId="7C2FCD40" w14:textId="75EFA9AE" w:rsidR="003F4CA6" w:rsidRPr="00805C25" w:rsidRDefault="00805C25" w:rsidP="003F4CA6">
      <w:pPr>
        <w:rPr>
          <w:rFonts w:cs="Times New Roman"/>
          <w:b/>
        </w:rPr>
      </w:pPr>
      <w:r>
        <w:rPr>
          <w:rFonts w:cs="Times New Roman"/>
          <w:b/>
        </w:rPr>
        <w:t>7.</w:t>
      </w:r>
      <w:r w:rsidR="003F4CA6" w:rsidRPr="00805C25">
        <w:rPr>
          <w:rFonts w:cs="Times New Roman"/>
          <w:b/>
        </w:rPr>
        <w:t>Display Faculty whose names contain "</w:t>
      </w:r>
      <w:proofErr w:type="spellStart"/>
      <w:r w:rsidR="003F4CA6" w:rsidRPr="00805C25">
        <w:rPr>
          <w:rFonts w:cs="Times New Roman"/>
          <w:b/>
        </w:rPr>
        <w:t>ra</w:t>
      </w:r>
      <w:proofErr w:type="spellEnd"/>
      <w:r w:rsidR="003F4CA6" w:rsidRPr="00805C25">
        <w:rPr>
          <w:rFonts w:cs="Times New Roman"/>
          <w:b/>
        </w:rPr>
        <w:t xml:space="preserve">" </w:t>
      </w:r>
    </w:p>
    <w:p w14:paraId="4D3BF951" w14:textId="77777777" w:rsidR="003F4CA6" w:rsidRPr="003F4CA6" w:rsidRDefault="003F4CA6" w:rsidP="003F4CA6">
      <w:pPr>
        <w:rPr>
          <w:rFonts w:cs="Times New Roman"/>
          <w:bCs/>
        </w:rPr>
      </w:pPr>
      <w:r w:rsidRPr="003F4CA6">
        <w:rPr>
          <w:rFonts w:cs="Times New Roman"/>
          <w:bCs/>
        </w:rPr>
        <w:t>SELECT *</w:t>
      </w:r>
    </w:p>
    <w:p w14:paraId="10D886B9" w14:textId="77777777" w:rsidR="003F4CA6" w:rsidRPr="003F4CA6" w:rsidRDefault="003F4CA6" w:rsidP="003F4CA6">
      <w:pPr>
        <w:rPr>
          <w:rFonts w:cs="Times New Roman"/>
          <w:bCs/>
        </w:rPr>
      </w:pPr>
      <w:r w:rsidRPr="003F4CA6">
        <w:rPr>
          <w:rFonts w:cs="Times New Roman"/>
          <w:bCs/>
        </w:rPr>
        <w:t>FROM FACULTY</w:t>
      </w:r>
    </w:p>
    <w:p w14:paraId="261A1E49" w14:textId="77777777" w:rsidR="003F4CA6" w:rsidRDefault="003F4CA6" w:rsidP="003F4CA6">
      <w:pPr>
        <w:rPr>
          <w:rFonts w:cs="Times New Roman"/>
          <w:bCs/>
        </w:rPr>
      </w:pPr>
      <w:r w:rsidRPr="003F4CA6">
        <w:rPr>
          <w:rFonts w:cs="Times New Roman"/>
          <w:bCs/>
        </w:rPr>
        <w:t xml:space="preserve">WHERE </w:t>
      </w:r>
      <w:proofErr w:type="spellStart"/>
      <w:r w:rsidRPr="003F4CA6">
        <w:rPr>
          <w:rFonts w:cs="Times New Roman"/>
          <w:bCs/>
        </w:rPr>
        <w:t>FacName</w:t>
      </w:r>
      <w:proofErr w:type="spellEnd"/>
      <w:r w:rsidRPr="003F4CA6">
        <w:rPr>
          <w:rFonts w:cs="Times New Roman"/>
          <w:bCs/>
        </w:rPr>
        <w:t xml:space="preserve"> LIKE '%</w:t>
      </w:r>
      <w:proofErr w:type="spellStart"/>
      <w:r w:rsidRPr="003F4CA6">
        <w:rPr>
          <w:rFonts w:cs="Times New Roman"/>
          <w:bCs/>
        </w:rPr>
        <w:t>ra</w:t>
      </w:r>
      <w:proofErr w:type="spellEnd"/>
      <w:r w:rsidRPr="003F4CA6">
        <w:rPr>
          <w:rFonts w:cs="Times New Roman"/>
          <w:bCs/>
        </w:rPr>
        <w:t>%';</w:t>
      </w:r>
    </w:p>
    <w:p w14:paraId="0B9F589C" w14:textId="09F5646B" w:rsidR="003F4CA6" w:rsidRDefault="003F4CA6" w:rsidP="003F4CA6">
      <w:pPr>
        <w:rPr>
          <w:rFonts w:cs="Times New Roman"/>
          <w:b/>
        </w:rPr>
      </w:pPr>
      <w:r>
        <w:rPr>
          <w:rFonts w:cs="Times New Roman"/>
          <w:b/>
        </w:rPr>
        <w:t>OUTPUT:</w:t>
      </w:r>
    </w:p>
    <w:p w14:paraId="7B170361" w14:textId="1E738FEE" w:rsidR="003F4CA6" w:rsidRDefault="003F4CA6" w:rsidP="003F4CA6">
      <w:pPr>
        <w:rPr>
          <w:rFonts w:cs="Times New Roman"/>
          <w:b/>
        </w:rPr>
      </w:pPr>
      <w:r w:rsidRPr="003F4CA6">
        <w:rPr>
          <w:rFonts w:cs="Times New Roman"/>
          <w:b/>
        </w:rPr>
        <w:drawing>
          <wp:inline distT="0" distB="0" distL="0" distR="0" wp14:anchorId="52656863" wp14:editId="17629062">
            <wp:extent cx="3901778" cy="594412"/>
            <wp:effectExtent l="0" t="0" r="3810" b="0"/>
            <wp:docPr id="188610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09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848A" w14:textId="77777777" w:rsidR="003F4CA6" w:rsidRDefault="003F4CA6">
      <w:pPr>
        <w:pStyle w:val="Heading3"/>
        <w:rPr>
          <w:rFonts w:ascii="Times New Roman" w:hAnsi="Times New Roman" w:cs="Times New Roman"/>
        </w:rPr>
      </w:pPr>
    </w:p>
    <w:p w14:paraId="187937AC" w14:textId="77777777" w:rsidR="003F4CA6" w:rsidRDefault="003F4CA6">
      <w:pPr>
        <w:pStyle w:val="Heading3"/>
        <w:rPr>
          <w:rFonts w:ascii="Times New Roman" w:hAnsi="Times New Roman" w:cs="Times New Roman"/>
        </w:rPr>
      </w:pPr>
    </w:p>
    <w:p w14:paraId="6BE8D309" w14:textId="77777777" w:rsidR="003F4CA6" w:rsidRDefault="003F4CA6">
      <w:pPr>
        <w:pStyle w:val="Heading3"/>
        <w:rPr>
          <w:rFonts w:ascii="Times New Roman" w:hAnsi="Times New Roman" w:cs="Times New Roman"/>
        </w:rPr>
      </w:pPr>
    </w:p>
    <w:p w14:paraId="108A6835" w14:textId="7D5974F5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1B147439" w14:textId="77777777" w:rsidR="003F4CA6" w:rsidRPr="003F4CA6" w:rsidRDefault="003F4CA6" w:rsidP="003F4CA6"/>
    <w:p w14:paraId="4928A8ED" w14:textId="280E3FC2" w:rsidR="00787A17" w:rsidRDefault="003F4CA6">
      <w:pPr>
        <w:rPr>
          <w:rFonts w:cs="Times New Roman"/>
        </w:rPr>
      </w:pPr>
      <w:r w:rsidRPr="003F4CA6">
        <w:rPr>
          <w:rFonts w:cs="Times New Roman"/>
        </w:rPr>
        <w:t xml:space="preserve">The records were successfully retrieved from the tables using the </w:t>
      </w:r>
      <w:r w:rsidRPr="003F4CA6">
        <w:rPr>
          <w:rFonts w:cs="Times New Roman"/>
          <w:b/>
          <w:bCs/>
        </w:rPr>
        <w:t>SELECT</w:t>
      </w:r>
      <w:r w:rsidRPr="003F4CA6">
        <w:rPr>
          <w:rFonts w:cs="Times New Roman"/>
        </w:rPr>
        <w:t xml:space="preserve"> statement with </w:t>
      </w:r>
      <w:r w:rsidRPr="003F4CA6">
        <w:rPr>
          <w:rFonts w:cs="Times New Roman"/>
          <w:b/>
          <w:bCs/>
        </w:rPr>
        <w:t>WHERE</w:t>
      </w:r>
      <w:r w:rsidRPr="003F4CA6">
        <w:rPr>
          <w:rFonts w:cs="Times New Roman"/>
        </w:rPr>
        <w:t xml:space="preserve"> clause and </w:t>
      </w:r>
      <w:r w:rsidRPr="003F4CA6">
        <w:rPr>
          <w:rFonts w:cs="Times New Roman"/>
          <w:b/>
          <w:bCs/>
        </w:rPr>
        <w:t>LIKE</w:t>
      </w:r>
      <w:r w:rsidRPr="003F4CA6">
        <w:rPr>
          <w:rFonts w:cs="Times New Roman"/>
        </w:rPr>
        <w:t xml:space="preserve"> operator.</w:t>
      </w:r>
    </w:p>
    <w:sectPr w:rsidR="00787A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C88EF" w14:textId="77777777" w:rsidR="00B4476D" w:rsidRDefault="00B4476D">
      <w:pPr>
        <w:spacing w:line="240" w:lineRule="auto"/>
      </w:pPr>
      <w:r>
        <w:separator/>
      </w:r>
    </w:p>
  </w:endnote>
  <w:endnote w:type="continuationSeparator" w:id="0">
    <w:p w14:paraId="3CA4148B" w14:textId="77777777" w:rsidR="00B4476D" w:rsidRDefault="00B447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AAAEF" w14:textId="77777777" w:rsidR="00B4476D" w:rsidRDefault="00B4476D">
      <w:pPr>
        <w:spacing w:after="0"/>
      </w:pPr>
      <w:r>
        <w:separator/>
      </w:r>
    </w:p>
  </w:footnote>
  <w:footnote w:type="continuationSeparator" w:id="0">
    <w:p w14:paraId="3BAAF44A" w14:textId="77777777" w:rsidR="00B4476D" w:rsidRDefault="00B447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1404EE3"/>
    <w:multiLevelType w:val="hybridMultilevel"/>
    <w:tmpl w:val="9A7C0A22"/>
    <w:lvl w:ilvl="0" w:tplc="F1F0215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DF19FC"/>
    <w:multiLevelType w:val="hybridMultilevel"/>
    <w:tmpl w:val="04324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171791">
    <w:abstractNumId w:val="5"/>
  </w:num>
  <w:num w:numId="2" w16cid:durableId="751663412">
    <w:abstractNumId w:val="3"/>
  </w:num>
  <w:num w:numId="3" w16cid:durableId="1082988750">
    <w:abstractNumId w:val="2"/>
  </w:num>
  <w:num w:numId="4" w16cid:durableId="820460354">
    <w:abstractNumId w:val="4"/>
  </w:num>
  <w:num w:numId="5" w16cid:durableId="2107654036">
    <w:abstractNumId w:val="1"/>
  </w:num>
  <w:num w:numId="6" w16cid:durableId="973754129">
    <w:abstractNumId w:val="0"/>
  </w:num>
  <w:num w:numId="7" w16cid:durableId="1016734798">
    <w:abstractNumId w:val="7"/>
  </w:num>
  <w:num w:numId="8" w16cid:durableId="6993573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4CA6"/>
    <w:rsid w:val="00481F58"/>
    <w:rsid w:val="00787A17"/>
    <w:rsid w:val="00805C25"/>
    <w:rsid w:val="00954052"/>
    <w:rsid w:val="00AA1D8D"/>
    <w:rsid w:val="00B4476D"/>
    <w:rsid w:val="00B47730"/>
    <w:rsid w:val="00CB0664"/>
    <w:rsid w:val="00E053A9"/>
    <w:rsid w:val="00E578D1"/>
    <w:rsid w:val="00FC693F"/>
    <w:rsid w:val="4B6A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32AFC"/>
  <w14:defaultImageDpi w14:val="300"/>
  <w15:docId w15:val="{1FD5B5AE-DACE-4A60-A4F4-2527AA55C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Rohith M</cp:lastModifiedBy>
  <cp:revision>2</cp:revision>
  <dcterms:created xsi:type="dcterms:W3CDTF">2026-08-04T17:30:00Z</dcterms:created>
  <dcterms:modified xsi:type="dcterms:W3CDTF">2026-08-04T17:30:00Z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F760910EB4114AC487220C6F4614BDFF_13</vt:lpwstr>
  </property>
</Properties>
</file>