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7FC7F" w14:textId="77777777" w:rsidR="00787A17" w:rsidRDefault="00000000" w:rsidP="00680570">
      <w:pPr>
        <w:ind w:firstLine="720"/>
        <w:jc w:val="center"/>
      </w:pPr>
      <w:r>
        <w:rPr>
          <w:b/>
          <w:sz w:val="28"/>
        </w:rPr>
        <w:t>CSA0501-DATABASE MANAGEMENT SYSTEMS</w:t>
      </w:r>
    </w:p>
    <w:p w14:paraId="467E679B" w14:textId="0FD749BF" w:rsidR="00787A17" w:rsidRDefault="00000000">
      <w:pPr>
        <w:jc w:val="center"/>
      </w:pPr>
      <w:r>
        <w:rPr>
          <w:b/>
        </w:rPr>
        <w:t>LAB EXPERIMENTS</w:t>
      </w:r>
      <w:r>
        <w:t xml:space="preserve">                              DATE: </w:t>
      </w:r>
      <w:r w:rsidR="00F77431">
        <w:t>21</w:t>
      </w:r>
      <w:r>
        <w:t>-0</w:t>
      </w:r>
      <w:r w:rsidR="002A2DE5">
        <w:t>8</w:t>
      </w:r>
      <w:r>
        <w:t>-2026</w:t>
      </w:r>
    </w:p>
    <w:p w14:paraId="7A598C7B" w14:textId="77777777" w:rsidR="00787A17" w:rsidRDefault="00787A17"/>
    <w:p w14:paraId="586F4F75" w14:textId="37308AA1" w:rsidR="00787A17" w:rsidRDefault="00000000" w:rsidP="00F77431">
      <w:pPr>
        <w:pStyle w:val="Heading2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EXPERIMENT </w:t>
      </w:r>
      <w:r w:rsidR="00452228">
        <w:rPr>
          <w:rFonts w:ascii="Times New Roman" w:hAnsi="Times New Roman" w:cs="Times New Roman"/>
        </w:rPr>
        <w:t>1</w:t>
      </w:r>
      <w:r w:rsidR="00F77431">
        <w:rPr>
          <w:rFonts w:ascii="Times New Roman" w:hAnsi="Times New Roman" w:cs="Times New Roman"/>
        </w:rPr>
        <w:t>8</w:t>
      </w:r>
      <w:r w:rsidR="00B948FF">
        <w:rPr>
          <w:rFonts w:ascii="Times New Roman" w:hAnsi="Times New Roman" w:cs="Times New Roman"/>
        </w:rPr>
        <w:t xml:space="preserve"> </w:t>
      </w:r>
      <w:r w:rsidR="008A0448">
        <w:rPr>
          <w:rFonts w:ascii="Times New Roman" w:hAnsi="Times New Roman" w:cs="Times New Roman"/>
        </w:rPr>
        <w:t xml:space="preserve">- </w:t>
      </w:r>
      <w:r w:rsidR="00F77431" w:rsidRPr="00F77431">
        <w:rPr>
          <w:rFonts w:ascii="Times New Roman" w:hAnsi="Times New Roman" w:cs="Times New Roman"/>
        </w:rPr>
        <w:t>HIGH LEVEL LANGUAGE EXTENSION WITH CURSORS</w:t>
      </w:r>
    </w:p>
    <w:p w14:paraId="41481040" w14:textId="77777777" w:rsidR="00787A17" w:rsidRDefault="00787A17"/>
    <w:p w14:paraId="04A42B70" w14:textId="77777777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AIM:</w:t>
      </w:r>
    </w:p>
    <w:p w14:paraId="721678CB" w14:textId="614625D7" w:rsidR="00F77431" w:rsidRDefault="00F77431">
      <w:pPr>
        <w:pStyle w:val="Heading3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F77431">
        <w:rPr>
          <w:rFonts w:ascii="Times New Roman" w:hAnsi="Times New Roman" w:cs="Times New Roman"/>
          <w:b w:val="0"/>
          <w:bCs w:val="0"/>
          <w:color w:val="000000" w:themeColor="text1"/>
        </w:rPr>
        <w:t>To implement Cursors using a program in MySQL.</w:t>
      </w:r>
    </w:p>
    <w:p w14:paraId="679A2EFC" w14:textId="14D0F07F" w:rsidR="003B1213" w:rsidRPr="00F77431" w:rsidRDefault="00000000" w:rsidP="00F77431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PROCEDURE</w:t>
      </w:r>
      <w:r w:rsidR="003B1213">
        <w:rPr>
          <w:rFonts w:ascii="Times New Roman" w:hAnsi="Times New Roman" w:cs="Times New Roman"/>
        </w:rPr>
        <w:t>:</w:t>
      </w:r>
    </w:p>
    <w:p w14:paraId="14BFC44D" w14:textId="77777777" w:rsidR="00F77431" w:rsidRPr="00F77431" w:rsidRDefault="00F77431" w:rsidP="00F77431">
      <w:pPr>
        <w:numPr>
          <w:ilvl w:val="0"/>
          <w:numId w:val="23"/>
        </w:numPr>
        <w:tabs>
          <w:tab w:val="num" w:pos="720"/>
        </w:tabs>
        <w:spacing w:line="240" w:lineRule="auto"/>
        <w:rPr>
          <w:lang w:val="en-IN"/>
        </w:rPr>
      </w:pPr>
      <w:r w:rsidRPr="00F77431">
        <w:rPr>
          <w:lang w:val="en-IN"/>
        </w:rPr>
        <w:t xml:space="preserve">Select the database containing the INTERN table. </w:t>
      </w:r>
    </w:p>
    <w:p w14:paraId="1BDA84B5" w14:textId="77777777" w:rsidR="00F77431" w:rsidRPr="00F77431" w:rsidRDefault="00F77431" w:rsidP="00F77431">
      <w:pPr>
        <w:numPr>
          <w:ilvl w:val="0"/>
          <w:numId w:val="23"/>
        </w:numPr>
        <w:tabs>
          <w:tab w:val="num" w:pos="720"/>
        </w:tabs>
        <w:spacing w:line="240" w:lineRule="auto"/>
        <w:rPr>
          <w:lang w:val="en-IN"/>
        </w:rPr>
      </w:pPr>
      <w:r w:rsidRPr="00F77431">
        <w:rPr>
          <w:lang w:val="en-IN"/>
        </w:rPr>
        <w:t xml:space="preserve">Declare a variable to check whether the cursor has reached the end of the records. </w:t>
      </w:r>
    </w:p>
    <w:p w14:paraId="2921D937" w14:textId="77777777" w:rsidR="00F77431" w:rsidRPr="00F77431" w:rsidRDefault="00F77431" w:rsidP="00F77431">
      <w:pPr>
        <w:numPr>
          <w:ilvl w:val="0"/>
          <w:numId w:val="23"/>
        </w:numPr>
        <w:tabs>
          <w:tab w:val="num" w:pos="720"/>
        </w:tabs>
        <w:spacing w:line="240" w:lineRule="auto"/>
        <w:rPr>
          <w:lang w:val="en-IN"/>
        </w:rPr>
      </w:pPr>
      <w:r w:rsidRPr="00F77431">
        <w:rPr>
          <w:lang w:val="en-IN"/>
        </w:rPr>
        <w:t xml:space="preserve">Declare a variable to store the email ID fetched from the INTERN table. </w:t>
      </w:r>
    </w:p>
    <w:p w14:paraId="1296D512" w14:textId="77777777" w:rsidR="00F77431" w:rsidRPr="00F77431" w:rsidRDefault="00F77431" w:rsidP="00F77431">
      <w:pPr>
        <w:numPr>
          <w:ilvl w:val="0"/>
          <w:numId w:val="23"/>
        </w:numPr>
        <w:tabs>
          <w:tab w:val="num" w:pos="720"/>
        </w:tabs>
        <w:spacing w:line="240" w:lineRule="auto"/>
        <w:rPr>
          <w:lang w:val="en-IN"/>
        </w:rPr>
      </w:pPr>
      <w:r w:rsidRPr="00F77431">
        <w:rPr>
          <w:lang w:val="en-IN"/>
        </w:rPr>
        <w:t xml:space="preserve">Declare an </w:t>
      </w:r>
      <w:r w:rsidRPr="00F77431">
        <w:rPr>
          <w:b/>
          <w:bCs/>
          <w:lang w:val="en-IN"/>
        </w:rPr>
        <w:t>explicit cursor</w:t>
      </w:r>
      <w:r w:rsidRPr="00F77431">
        <w:rPr>
          <w:lang w:val="en-IN"/>
        </w:rPr>
        <w:t xml:space="preserve"> using SELECT Email FROM INTERN. </w:t>
      </w:r>
    </w:p>
    <w:p w14:paraId="3F78CEF5" w14:textId="77777777" w:rsidR="00F77431" w:rsidRPr="00F77431" w:rsidRDefault="00F77431" w:rsidP="00F77431">
      <w:pPr>
        <w:numPr>
          <w:ilvl w:val="0"/>
          <w:numId w:val="23"/>
        </w:numPr>
        <w:tabs>
          <w:tab w:val="num" w:pos="720"/>
        </w:tabs>
        <w:spacing w:line="240" w:lineRule="auto"/>
        <w:rPr>
          <w:lang w:val="en-IN"/>
        </w:rPr>
      </w:pPr>
      <w:r w:rsidRPr="00F77431">
        <w:rPr>
          <w:lang w:val="en-IN"/>
        </w:rPr>
        <w:t xml:space="preserve">Declare a NOT FOUND handler to identify the end of the cursor. </w:t>
      </w:r>
    </w:p>
    <w:p w14:paraId="18A8686B" w14:textId="77777777" w:rsidR="00F77431" w:rsidRPr="00F77431" w:rsidRDefault="00F77431" w:rsidP="00F77431">
      <w:pPr>
        <w:numPr>
          <w:ilvl w:val="0"/>
          <w:numId w:val="23"/>
        </w:numPr>
        <w:tabs>
          <w:tab w:val="num" w:pos="720"/>
        </w:tabs>
        <w:spacing w:line="240" w:lineRule="auto"/>
        <w:rPr>
          <w:lang w:val="en-IN"/>
        </w:rPr>
      </w:pPr>
      <w:r w:rsidRPr="00F77431">
        <w:rPr>
          <w:lang w:val="en-IN"/>
        </w:rPr>
        <w:t xml:space="preserve">Open the cursor using the OPEN statement. </w:t>
      </w:r>
    </w:p>
    <w:p w14:paraId="0FBA9B6E" w14:textId="77777777" w:rsidR="00F77431" w:rsidRPr="00F77431" w:rsidRDefault="00F77431" w:rsidP="00F77431">
      <w:pPr>
        <w:numPr>
          <w:ilvl w:val="0"/>
          <w:numId w:val="23"/>
        </w:numPr>
        <w:tabs>
          <w:tab w:val="num" w:pos="720"/>
        </w:tabs>
        <w:spacing w:line="240" w:lineRule="auto"/>
        <w:rPr>
          <w:lang w:val="en-IN"/>
        </w:rPr>
      </w:pPr>
      <w:r w:rsidRPr="00F77431">
        <w:rPr>
          <w:lang w:val="en-IN"/>
        </w:rPr>
        <w:t xml:space="preserve">Fetch each email ID from the cursor one by one using the FETCH statement. </w:t>
      </w:r>
    </w:p>
    <w:p w14:paraId="04E9742D" w14:textId="77777777" w:rsidR="00F77431" w:rsidRPr="00F77431" w:rsidRDefault="00F77431" w:rsidP="00F77431">
      <w:pPr>
        <w:numPr>
          <w:ilvl w:val="0"/>
          <w:numId w:val="23"/>
        </w:numPr>
        <w:tabs>
          <w:tab w:val="num" w:pos="720"/>
        </w:tabs>
        <w:spacing w:line="240" w:lineRule="auto"/>
        <w:rPr>
          <w:lang w:val="en-IN"/>
        </w:rPr>
      </w:pPr>
      <w:r w:rsidRPr="00F77431">
        <w:rPr>
          <w:lang w:val="en-IN"/>
        </w:rPr>
        <w:t xml:space="preserve">Use the </w:t>
      </w:r>
      <w:proofErr w:type="gramStart"/>
      <w:r w:rsidRPr="00F77431">
        <w:rPr>
          <w:lang w:val="en-IN"/>
        </w:rPr>
        <w:t>CONCAT(</w:t>
      </w:r>
      <w:proofErr w:type="gramEnd"/>
      <w:r w:rsidRPr="00F77431">
        <w:rPr>
          <w:lang w:val="en-IN"/>
        </w:rPr>
        <w:t xml:space="preserve">) function to build the email list. </w:t>
      </w:r>
    </w:p>
    <w:p w14:paraId="0B1A9215" w14:textId="77777777" w:rsidR="00F77431" w:rsidRPr="00F77431" w:rsidRDefault="00F77431" w:rsidP="00F77431">
      <w:pPr>
        <w:numPr>
          <w:ilvl w:val="0"/>
          <w:numId w:val="23"/>
        </w:numPr>
        <w:tabs>
          <w:tab w:val="num" w:pos="720"/>
        </w:tabs>
        <w:spacing w:line="240" w:lineRule="auto"/>
        <w:rPr>
          <w:lang w:val="en-IN"/>
        </w:rPr>
      </w:pPr>
      <w:r w:rsidRPr="00F77431">
        <w:rPr>
          <w:lang w:val="en-IN"/>
        </w:rPr>
        <w:t xml:space="preserve">Continue fetching until all email IDs are retrieved. </w:t>
      </w:r>
    </w:p>
    <w:p w14:paraId="1562D7CB" w14:textId="77777777" w:rsidR="00F77431" w:rsidRPr="00F77431" w:rsidRDefault="00F77431" w:rsidP="00F77431">
      <w:pPr>
        <w:numPr>
          <w:ilvl w:val="0"/>
          <w:numId w:val="23"/>
        </w:numPr>
        <w:tabs>
          <w:tab w:val="num" w:pos="720"/>
        </w:tabs>
        <w:spacing w:line="240" w:lineRule="auto"/>
        <w:rPr>
          <w:lang w:val="en-IN"/>
        </w:rPr>
      </w:pPr>
      <w:r w:rsidRPr="00F77431">
        <w:rPr>
          <w:lang w:val="en-IN"/>
        </w:rPr>
        <w:t xml:space="preserve">Close the cursor using the CLOSE statement. </w:t>
      </w:r>
    </w:p>
    <w:p w14:paraId="0BFD4803" w14:textId="77777777" w:rsidR="00F77431" w:rsidRPr="00F77431" w:rsidRDefault="00F77431" w:rsidP="00F77431">
      <w:pPr>
        <w:numPr>
          <w:ilvl w:val="0"/>
          <w:numId w:val="23"/>
        </w:numPr>
        <w:tabs>
          <w:tab w:val="num" w:pos="720"/>
        </w:tabs>
        <w:spacing w:line="240" w:lineRule="auto"/>
        <w:rPr>
          <w:lang w:val="en-IN"/>
        </w:rPr>
      </w:pPr>
      <w:r w:rsidRPr="00F77431">
        <w:rPr>
          <w:lang w:val="en-IN"/>
        </w:rPr>
        <w:t xml:space="preserve">Call the procedure and display the generated email list using SELECT. </w:t>
      </w:r>
    </w:p>
    <w:p w14:paraId="03D22A7C" w14:textId="77777777" w:rsidR="00F77431" w:rsidRPr="003B1213" w:rsidRDefault="00F77431" w:rsidP="003B1213">
      <w:pPr>
        <w:rPr>
          <w:lang w:val="en-IN"/>
        </w:rPr>
      </w:pPr>
    </w:p>
    <w:p w14:paraId="2DD873FC" w14:textId="3EF2472B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</w:t>
      </w:r>
      <w:r w:rsidR="008A0448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>:</w:t>
      </w:r>
    </w:p>
    <w:p w14:paraId="1E809274" w14:textId="77777777" w:rsidR="00F77431" w:rsidRPr="00F77431" w:rsidRDefault="00F77431" w:rsidP="00F77431">
      <w:pPr>
        <w:rPr>
          <w:color w:val="000000" w:themeColor="text1"/>
        </w:rPr>
      </w:pPr>
      <w:r w:rsidRPr="00F77431">
        <w:rPr>
          <w:color w:val="000000" w:themeColor="text1"/>
        </w:rPr>
        <w:t>DELIMITER $$</w:t>
      </w:r>
    </w:p>
    <w:p w14:paraId="457F3259" w14:textId="77777777" w:rsidR="00F77431" w:rsidRPr="00F77431" w:rsidRDefault="00F77431" w:rsidP="00F77431">
      <w:pPr>
        <w:rPr>
          <w:color w:val="000000" w:themeColor="text1"/>
        </w:rPr>
      </w:pPr>
    </w:p>
    <w:p w14:paraId="3BBB61BD" w14:textId="77777777" w:rsidR="00F77431" w:rsidRPr="00F77431" w:rsidRDefault="00F77431" w:rsidP="00F77431">
      <w:pPr>
        <w:rPr>
          <w:color w:val="000000" w:themeColor="text1"/>
        </w:rPr>
      </w:pPr>
      <w:r w:rsidRPr="00F77431">
        <w:rPr>
          <w:color w:val="000000" w:themeColor="text1"/>
        </w:rPr>
        <w:t xml:space="preserve">CREATE PROCEDURE </w:t>
      </w:r>
      <w:proofErr w:type="spellStart"/>
      <w:r w:rsidRPr="00F77431">
        <w:rPr>
          <w:color w:val="000000" w:themeColor="text1"/>
        </w:rPr>
        <w:t>build_email_</w:t>
      </w:r>
      <w:proofErr w:type="gramStart"/>
      <w:r w:rsidRPr="00F77431">
        <w:rPr>
          <w:color w:val="000000" w:themeColor="text1"/>
        </w:rPr>
        <w:t>list</w:t>
      </w:r>
      <w:proofErr w:type="spellEnd"/>
      <w:r w:rsidRPr="00F77431">
        <w:rPr>
          <w:color w:val="000000" w:themeColor="text1"/>
        </w:rPr>
        <w:t>(</w:t>
      </w:r>
      <w:proofErr w:type="gramEnd"/>
      <w:r w:rsidRPr="00F77431">
        <w:rPr>
          <w:color w:val="000000" w:themeColor="text1"/>
        </w:rPr>
        <w:t xml:space="preserve">INOUT </w:t>
      </w:r>
      <w:proofErr w:type="spellStart"/>
      <w:r w:rsidRPr="00F77431">
        <w:rPr>
          <w:color w:val="000000" w:themeColor="text1"/>
        </w:rPr>
        <w:t>email_list</w:t>
      </w:r>
      <w:proofErr w:type="spellEnd"/>
      <w:r w:rsidRPr="00F77431">
        <w:rPr>
          <w:color w:val="000000" w:themeColor="text1"/>
        </w:rPr>
        <w:t xml:space="preserve"> </w:t>
      </w:r>
      <w:proofErr w:type="gramStart"/>
      <w:r w:rsidRPr="00F77431">
        <w:rPr>
          <w:color w:val="000000" w:themeColor="text1"/>
        </w:rPr>
        <w:t>VARCHAR(</w:t>
      </w:r>
      <w:proofErr w:type="gramEnd"/>
      <w:r w:rsidRPr="00F77431">
        <w:rPr>
          <w:color w:val="000000" w:themeColor="text1"/>
        </w:rPr>
        <w:t>4000))</w:t>
      </w:r>
    </w:p>
    <w:p w14:paraId="1EA16E99" w14:textId="77777777" w:rsidR="00F77431" w:rsidRPr="00F77431" w:rsidRDefault="00F77431" w:rsidP="00F77431">
      <w:pPr>
        <w:rPr>
          <w:color w:val="000000" w:themeColor="text1"/>
        </w:rPr>
      </w:pPr>
      <w:r w:rsidRPr="00F77431">
        <w:rPr>
          <w:color w:val="000000" w:themeColor="text1"/>
        </w:rPr>
        <w:t>BEGIN</w:t>
      </w:r>
    </w:p>
    <w:p w14:paraId="321C9C61" w14:textId="77777777" w:rsidR="00F77431" w:rsidRPr="00F77431" w:rsidRDefault="00F77431" w:rsidP="00F77431">
      <w:pPr>
        <w:rPr>
          <w:color w:val="000000" w:themeColor="text1"/>
        </w:rPr>
      </w:pPr>
    </w:p>
    <w:p w14:paraId="0EA802F1" w14:textId="77777777" w:rsidR="00F77431" w:rsidRPr="00F77431" w:rsidRDefault="00F77431" w:rsidP="00F77431">
      <w:pPr>
        <w:rPr>
          <w:color w:val="000000" w:themeColor="text1"/>
        </w:rPr>
      </w:pPr>
      <w:r w:rsidRPr="00F77431">
        <w:rPr>
          <w:color w:val="000000" w:themeColor="text1"/>
        </w:rPr>
        <w:lastRenderedPageBreak/>
        <w:t xml:space="preserve">DECLARE </w:t>
      </w:r>
      <w:proofErr w:type="spellStart"/>
      <w:r w:rsidRPr="00F77431">
        <w:rPr>
          <w:color w:val="000000" w:themeColor="text1"/>
        </w:rPr>
        <w:t>v_finished</w:t>
      </w:r>
      <w:proofErr w:type="spellEnd"/>
      <w:r w:rsidRPr="00F77431">
        <w:rPr>
          <w:color w:val="000000" w:themeColor="text1"/>
        </w:rPr>
        <w:t xml:space="preserve"> INTEGER DEFAULT 0;</w:t>
      </w:r>
    </w:p>
    <w:p w14:paraId="5E8598E3" w14:textId="77777777" w:rsidR="00F77431" w:rsidRPr="00F77431" w:rsidRDefault="00F77431" w:rsidP="00F77431">
      <w:pPr>
        <w:rPr>
          <w:color w:val="000000" w:themeColor="text1"/>
        </w:rPr>
      </w:pPr>
      <w:r w:rsidRPr="00F77431">
        <w:rPr>
          <w:color w:val="000000" w:themeColor="text1"/>
        </w:rPr>
        <w:t xml:space="preserve">DECLARE </w:t>
      </w:r>
      <w:proofErr w:type="spellStart"/>
      <w:r w:rsidRPr="00F77431">
        <w:rPr>
          <w:color w:val="000000" w:themeColor="text1"/>
        </w:rPr>
        <w:t>v_email</w:t>
      </w:r>
      <w:proofErr w:type="spellEnd"/>
      <w:r w:rsidRPr="00F77431">
        <w:rPr>
          <w:color w:val="000000" w:themeColor="text1"/>
        </w:rPr>
        <w:t xml:space="preserve"> </w:t>
      </w:r>
      <w:proofErr w:type="gramStart"/>
      <w:r w:rsidRPr="00F77431">
        <w:rPr>
          <w:color w:val="000000" w:themeColor="text1"/>
        </w:rPr>
        <w:t>VARCHAR(</w:t>
      </w:r>
      <w:proofErr w:type="gramEnd"/>
      <w:r w:rsidRPr="00F77431">
        <w:rPr>
          <w:color w:val="000000" w:themeColor="text1"/>
        </w:rPr>
        <w:t>50) DEFAULT '';</w:t>
      </w:r>
    </w:p>
    <w:p w14:paraId="4647254A" w14:textId="77777777" w:rsidR="00F77431" w:rsidRPr="00F77431" w:rsidRDefault="00F77431" w:rsidP="00F77431">
      <w:pPr>
        <w:rPr>
          <w:color w:val="000000" w:themeColor="text1"/>
        </w:rPr>
      </w:pPr>
    </w:p>
    <w:p w14:paraId="326E6625" w14:textId="77777777" w:rsidR="00F77431" w:rsidRPr="00F77431" w:rsidRDefault="00F77431" w:rsidP="00F77431">
      <w:pPr>
        <w:rPr>
          <w:color w:val="000000" w:themeColor="text1"/>
        </w:rPr>
      </w:pPr>
      <w:r w:rsidRPr="00F77431">
        <w:rPr>
          <w:color w:val="000000" w:themeColor="text1"/>
        </w:rPr>
        <w:t xml:space="preserve">DECLARE </w:t>
      </w:r>
      <w:proofErr w:type="spellStart"/>
      <w:r w:rsidRPr="00F77431">
        <w:rPr>
          <w:color w:val="000000" w:themeColor="text1"/>
        </w:rPr>
        <w:t>email_cursor</w:t>
      </w:r>
      <w:proofErr w:type="spellEnd"/>
      <w:r w:rsidRPr="00F77431">
        <w:rPr>
          <w:color w:val="000000" w:themeColor="text1"/>
        </w:rPr>
        <w:t xml:space="preserve"> CURSOR FOR</w:t>
      </w:r>
    </w:p>
    <w:p w14:paraId="5051603F" w14:textId="77777777" w:rsidR="00F77431" w:rsidRPr="00F77431" w:rsidRDefault="00F77431" w:rsidP="00F77431">
      <w:pPr>
        <w:rPr>
          <w:color w:val="000000" w:themeColor="text1"/>
        </w:rPr>
      </w:pPr>
      <w:r w:rsidRPr="00F77431">
        <w:rPr>
          <w:color w:val="000000" w:themeColor="text1"/>
        </w:rPr>
        <w:t>SELECT Email FROM INTERN;</w:t>
      </w:r>
    </w:p>
    <w:p w14:paraId="5CE643AD" w14:textId="77777777" w:rsidR="00F77431" w:rsidRPr="00F77431" w:rsidRDefault="00F77431" w:rsidP="00F77431">
      <w:pPr>
        <w:rPr>
          <w:color w:val="000000" w:themeColor="text1"/>
        </w:rPr>
      </w:pPr>
    </w:p>
    <w:p w14:paraId="08BF282E" w14:textId="77777777" w:rsidR="00F77431" w:rsidRPr="00F77431" w:rsidRDefault="00F77431" w:rsidP="00F77431">
      <w:pPr>
        <w:rPr>
          <w:color w:val="000000" w:themeColor="text1"/>
        </w:rPr>
      </w:pPr>
      <w:r w:rsidRPr="00F77431">
        <w:rPr>
          <w:color w:val="000000" w:themeColor="text1"/>
        </w:rPr>
        <w:t xml:space="preserve">DECLARE CONTINUE HANDLER FOR NOT FOUND SET </w:t>
      </w:r>
      <w:proofErr w:type="spellStart"/>
      <w:r w:rsidRPr="00F77431">
        <w:rPr>
          <w:color w:val="000000" w:themeColor="text1"/>
        </w:rPr>
        <w:t>v_finished</w:t>
      </w:r>
      <w:proofErr w:type="spellEnd"/>
      <w:r w:rsidRPr="00F77431">
        <w:rPr>
          <w:color w:val="000000" w:themeColor="text1"/>
        </w:rPr>
        <w:t xml:space="preserve"> = 1;</w:t>
      </w:r>
    </w:p>
    <w:p w14:paraId="28752881" w14:textId="77777777" w:rsidR="00F77431" w:rsidRPr="00F77431" w:rsidRDefault="00F77431" w:rsidP="00F77431">
      <w:pPr>
        <w:rPr>
          <w:color w:val="000000" w:themeColor="text1"/>
        </w:rPr>
      </w:pPr>
    </w:p>
    <w:p w14:paraId="319FB4C1" w14:textId="77777777" w:rsidR="00F77431" w:rsidRPr="00F77431" w:rsidRDefault="00F77431" w:rsidP="00F77431">
      <w:pPr>
        <w:rPr>
          <w:color w:val="000000" w:themeColor="text1"/>
        </w:rPr>
      </w:pPr>
      <w:r w:rsidRPr="00F77431">
        <w:rPr>
          <w:color w:val="000000" w:themeColor="text1"/>
        </w:rPr>
        <w:t xml:space="preserve">OPEN </w:t>
      </w:r>
      <w:proofErr w:type="spellStart"/>
      <w:r w:rsidRPr="00F77431">
        <w:rPr>
          <w:color w:val="000000" w:themeColor="text1"/>
        </w:rPr>
        <w:t>email_cursor</w:t>
      </w:r>
      <w:proofErr w:type="spellEnd"/>
      <w:r w:rsidRPr="00F77431">
        <w:rPr>
          <w:color w:val="000000" w:themeColor="text1"/>
        </w:rPr>
        <w:t>;</w:t>
      </w:r>
    </w:p>
    <w:p w14:paraId="56E62C6D" w14:textId="77777777" w:rsidR="00F77431" w:rsidRPr="00F77431" w:rsidRDefault="00F77431" w:rsidP="00F77431">
      <w:pPr>
        <w:rPr>
          <w:color w:val="000000" w:themeColor="text1"/>
        </w:rPr>
      </w:pPr>
    </w:p>
    <w:p w14:paraId="5743230B" w14:textId="77777777" w:rsidR="00F77431" w:rsidRPr="00F77431" w:rsidRDefault="00F77431" w:rsidP="00F77431">
      <w:pPr>
        <w:rPr>
          <w:color w:val="000000" w:themeColor="text1"/>
        </w:rPr>
      </w:pPr>
      <w:proofErr w:type="spellStart"/>
      <w:r w:rsidRPr="00F77431">
        <w:rPr>
          <w:color w:val="000000" w:themeColor="text1"/>
        </w:rPr>
        <w:t>get_email</w:t>
      </w:r>
      <w:proofErr w:type="spellEnd"/>
      <w:r w:rsidRPr="00F77431">
        <w:rPr>
          <w:color w:val="000000" w:themeColor="text1"/>
        </w:rPr>
        <w:t>: LOOP</w:t>
      </w:r>
    </w:p>
    <w:p w14:paraId="45A447D8" w14:textId="77777777" w:rsidR="00F77431" w:rsidRPr="00F77431" w:rsidRDefault="00F77431" w:rsidP="00F77431">
      <w:pPr>
        <w:rPr>
          <w:color w:val="000000" w:themeColor="text1"/>
        </w:rPr>
      </w:pPr>
    </w:p>
    <w:p w14:paraId="4A65040F" w14:textId="77777777" w:rsidR="00F77431" w:rsidRPr="00F77431" w:rsidRDefault="00F77431" w:rsidP="00F77431">
      <w:pPr>
        <w:rPr>
          <w:color w:val="000000" w:themeColor="text1"/>
        </w:rPr>
      </w:pPr>
      <w:r w:rsidRPr="00F77431">
        <w:rPr>
          <w:color w:val="000000" w:themeColor="text1"/>
        </w:rPr>
        <w:t xml:space="preserve">FETCH </w:t>
      </w:r>
      <w:proofErr w:type="spellStart"/>
      <w:r w:rsidRPr="00F77431">
        <w:rPr>
          <w:color w:val="000000" w:themeColor="text1"/>
        </w:rPr>
        <w:t>email_cursor</w:t>
      </w:r>
      <w:proofErr w:type="spellEnd"/>
      <w:r w:rsidRPr="00F77431">
        <w:rPr>
          <w:color w:val="000000" w:themeColor="text1"/>
        </w:rPr>
        <w:t xml:space="preserve"> INTO </w:t>
      </w:r>
      <w:proofErr w:type="spellStart"/>
      <w:r w:rsidRPr="00F77431">
        <w:rPr>
          <w:color w:val="000000" w:themeColor="text1"/>
        </w:rPr>
        <w:t>v_email</w:t>
      </w:r>
      <w:proofErr w:type="spellEnd"/>
      <w:r w:rsidRPr="00F77431">
        <w:rPr>
          <w:color w:val="000000" w:themeColor="text1"/>
        </w:rPr>
        <w:t>;</w:t>
      </w:r>
    </w:p>
    <w:p w14:paraId="20597E14" w14:textId="77777777" w:rsidR="00F77431" w:rsidRPr="00F77431" w:rsidRDefault="00F77431" w:rsidP="00F77431">
      <w:pPr>
        <w:rPr>
          <w:color w:val="000000" w:themeColor="text1"/>
        </w:rPr>
      </w:pPr>
    </w:p>
    <w:p w14:paraId="24469BCF" w14:textId="77777777" w:rsidR="00F77431" w:rsidRPr="00F77431" w:rsidRDefault="00F77431" w:rsidP="00F77431">
      <w:pPr>
        <w:rPr>
          <w:color w:val="000000" w:themeColor="text1"/>
        </w:rPr>
      </w:pPr>
      <w:r w:rsidRPr="00F77431">
        <w:rPr>
          <w:color w:val="000000" w:themeColor="text1"/>
        </w:rPr>
        <w:t xml:space="preserve">IF </w:t>
      </w:r>
      <w:proofErr w:type="spellStart"/>
      <w:r w:rsidRPr="00F77431">
        <w:rPr>
          <w:color w:val="000000" w:themeColor="text1"/>
        </w:rPr>
        <w:t>v_finished</w:t>
      </w:r>
      <w:proofErr w:type="spellEnd"/>
      <w:r w:rsidRPr="00F77431">
        <w:rPr>
          <w:color w:val="000000" w:themeColor="text1"/>
        </w:rPr>
        <w:t xml:space="preserve"> = 1 THEN</w:t>
      </w:r>
    </w:p>
    <w:p w14:paraId="43D4262C" w14:textId="77777777" w:rsidR="00F77431" w:rsidRPr="00F77431" w:rsidRDefault="00F77431" w:rsidP="00F77431">
      <w:pPr>
        <w:rPr>
          <w:color w:val="000000" w:themeColor="text1"/>
        </w:rPr>
      </w:pPr>
      <w:r w:rsidRPr="00F77431">
        <w:rPr>
          <w:color w:val="000000" w:themeColor="text1"/>
        </w:rPr>
        <w:t xml:space="preserve">LEAVE </w:t>
      </w:r>
      <w:proofErr w:type="spellStart"/>
      <w:r w:rsidRPr="00F77431">
        <w:rPr>
          <w:color w:val="000000" w:themeColor="text1"/>
        </w:rPr>
        <w:t>get_email</w:t>
      </w:r>
      <w:proofErr w:type="spellEnd"/>
      <w:r w:rsidRPr="00F77431">
        <w:rPr>
          <w:color w:val="000000" w:themeColor="text1"/>
        </w:rPr>
        <w:t>;</w:t>
      </w:r>
    </w:p>
    <w:p w14:paraId="3CC934E2" w14:textId="77777777" w:rsidR="00F77431" w:rsidRPr="00F77431" w:rsidRDefault="00F77431" w:rsidP="00F77431">
      <w:pPr>
        <w:rPr>
          <w:color w:val="000000" w:themeColor="text1"/>
        </w:rPr>
      </w:pPr>
      <w:r w:rsidRPr="00F77431">
        <w:rPr>
          <w:color w:val="000000" w:themeColor="text1"/>
        </w:rPr>
        <w:t>END IF;</w:t>
      </w:r>
    </w:p>
    <w:p w14:paraId="0DFEA636" w14:textId="77777777" w:rsidR="00F77431" w:rsidRPr="00F77431" w:rsidRDefault="00F77431" w:rsidP="00F77431">
      <w:pPr>
        <w:rPr>
          <w:color w:val="000000" w:themeColor="text1"/>
        </w:rPr>
      </w:pPr>
    </w:p>
    <w:p w14:paraId="7D3B0C80" w14:textId="77777777" w:rsidR="00F77431" w:rsidRPr="00F77431" w:rsidRDefault="00F77431" w:rsidP="00F77431">
      <w:pPr>
        <w:rPr>
          <w:color w:val="000000" w:themeColor="text1"/>
        </w:rPr>
      </w:pPr>
      <w:r w:rsidRPr="00F77431">
        <w:rPr>
          <w:color w:val="000000" w:themeColor="text1"/>
        </w:rPr>
        <w:t xml:space="preserve">SET </w:t>
      </w:r>
      <w:proofErr w:type="spellStart"/>
      <w:r w:rsidRPr="00F77431">
        <w:rPr>
          <w:color w:val="000000" w:themeColor="text1"/>
        </w:rPr>
        <w:t>email_list</w:t>
      </w:r>
      <w:proofErr w:type="spellEnd"/>
      <w:r w:rsidRPr="00F77431">
        <w:rPr>
          <w:color w:val="000000" w:themeColor="text1"/>
        </w:rPr>
        <w:t xml:space="preserve"> = </w:t>
      </w:r>
      <w:proofErr w:type="gramStart"/>
      <w:r w:rsidRPr="00F77431">
        <w:rPr>
          <w:color w:val="000000" w:themeColor="text1"/>
        </w:rPr>
        <w:t>CONCAT(</w:t>
      </w:r>
      <w:proofErr w:type="spellStart"/>
      <w:proofErr w:type="gramEnd"/>
      <w:r w:rsidRPr="00F77431">
        <w:rPr>
          <w:color w:val="000000" w:themeColor="text1"/>
        </w:rPr>
        <w:t>v_email</w:t>
      </w:r>
      <w:proofErr w:type="spellEnd"/>
      <w:r w:rsidRPr="00F77431">
        <w:rPr>
          <w:color w:val="000000" w:themeColor="text1"/>
        </w:rPr>
        <w:t xml:space="preserve">, ';', </w:t>
      </w:r>
      <w:proofErr w:type="spellStart"/>
      <w:r w:rsidRPr="00F77431">
        <w:rPr>
          <w:color w:val="000000" w:themeColor="text1"/>
        </w:rPr>
        <w:t>email_list</w:t>
      </w:r>
      <w:proofErr w:type="spellEnd"/>
      <w:r w:rsidRPr="00F77431">
        <w:rPr>
          <w:color w:val="000000" w:themeColor="text1"/>
        </w:rPr>
        <w:t>);</w:t>
      </w:r>
    </w:p>
    <w:p w14:paraId="5D5B951E" w14:textId="77777777" w:rsidR="00F77431" w:rsidRPr="00F77431" w:rsidRDefault="00F77431" w:rsidP="00F77431">
      <w:pPr>
        <w:rPr>
          <w:color w:val="000000" w:themeColor="text1"/>
        </w:rPr>
      </w:pPr>
    </w:p>
    <w:p w14:paraId="1D747B3D" w14:textId="77777777" w:rsidR="00F77431" w:rsidRPr="00F77431" w:rsidRDefault="00F77431" w:rsidP="00F77431">
      <w:pPr>
        <w:rPr>
          <w:color w:val="000000" w:themeColor="text1"/>
        </w:rPr>
      </w:pPr>
      <w:r w:rsidRPr="00F77431">
        <w:rPr>
          <w:color w:val="000000" w:themeColor="text1"/>
        </w:rPr>
        <w:t xml:space="preserve">END LOOP </w:t>
      </w:r>
      <w:proofErr w:type="spellStart"/>
      <w:r w:rsidRPr="00F77431">
        <w:rPr>
          <w:color w:val="000000" w:themeColor="text1"/>
        </w:rPr>
        <w:t>get_email</w:t>
      </w:r>
      <w:proofErr w:type="spellEnd"/>
      <w:r w:rsidRPr="00F77431">
        <w:rPr>
          <w:color w:val="000000" w:themeColor="text1"/>
        </w:rPr>
        <w:t>;</w:t>
      </w:r>
    </w:p>
    <w:p w14:paraId="18A896C0" w14:textId="77777777" w:rsidR="00F77431" w:rsidRPr="00F77431" w:rsidRDefault="00F77431" w:rsidP="00F77431">
      <w:pPr>
        <w:rPr>
          <w:color w:val="000000" w:themeColor="text1"/>
        </w:rPr>
      </w:pPr>
    </w:p>
    <w:p w14:paraId="16ABF116" w14:textId="77777777" w:rsidR="00F77431" w:rsidRPr="00F77431" w:rsidRDefault="00F77431" w:rsidP="00F77431">
      <w:pPr>
        <w:rPr>
          <w:color w:val="000000" w:themeColor="text1"/>
        </w:rPr>
      </w:pPr>
      <w:r w:rsidRPr="00F77431">
        <w:rPr>
          <w:color w:val="000000" w:themeColor="text1"/>
        </w:rPr>
        <w:t xml:space="preserve">CLOSE </w:t>
      </w:r>
      <w:proofErr w:type="spellStart"/>
      <w:r w:rsidRPr="00F77431">
        <w:rPr>
          <w:color w:val="000000" w:themeColor="text1"/>
        </w:rPr>
        <w:t>email_cursor</w:t>
      </w:r>
      <w:proofErr w:type="spellEnd"/>
      <w:r w:rsidRPr="00F77431">
        <w:rPr>
          <w:color w:val="000000" w:themeColor="text1"/>
        </w:rPr>
        <w:t>;</w:t>
      </w:r>
    </w:p>
    <w:p w14:paraId="5D4C8858" w14:textId="77777777" w:rsidR="00F77431" w:rsidRPr="00F77431" w:rsidRDefault="00F77431" w:rsidP="00F77431">
      <w:pPr>
        <w:rPr>
          <w:color w:val="000000" w:themeColor="text1"/>
        </w:rPr>
      </w:pPr>
    </w:p>
    <w:p w14:paraId="5C179061" w14:textId="77777777" w:rsidR="00F77431" w:rsidRPr="00F77431" w:rsidRDefault="00F77431" w:rsidP="00F77431">
      <w:pPr>
        <w:rPr>
          <w:color w:val="000000" w:themeColor="text1"/>
        </w:rPr>
      </w:pPr>
      <w:r w:rsidRPr="00F77431">
        <w:rPr>
          <w:color w:val="000000" w:themeColor="text1"/>
        </w:rPr>
        <w:t>END$$</w:t>
      </w:r>
    </w:p>
    <w:p w14:paraId="0F0AAF1C" w14:textId="77777777" w:rsidR="00F77431" w:rsidRPr="00F77431" w:rsidRDefault="00F77431" w:rsidP="00F77431">
      <w:pPr>
        <w:rPr>
          <w:color w:val="000000" w:themeColor="text1"/>
        </w:rPr>
      </w:pPr>
    </w:p>
    <w:p w14:paraId="27EC7ECB" w14:textId="77777777" w:rsidR="00F77431" w:rsidRPr="00F77431" w:rsidRDefault="00F77431" w:rsidP="00F77431">
      <w:pPr>
        <w:rPr>
          <w:color w:val="000000" w:themeColor="text1"/>
        </w:rPr>
      </w:pPr>
      <w:proofErr w:type="gramStart"/>
      <w:r w:rsidRPr="00F77431">
        <w:rPr>
          <w:color w:val="000000" w:themeColor="text1"/>
        </w:rPr>
        <w:t>DELIMITER ;</w:t>
      </w:r>
      <w:proofErr w:type="gramEnd"/>
    </w:p>
    <w:p w14:paraId="36C8FF5F" w14:textId="77777777" w:rsidR="00F77431" w:rsidRPr="00F77431" w:rsidRDefault="00F77431" w:rsidP="00F77431">
      <w:pPr>
        <w:rPr>
          <w:color w:val="000000" w:themeColor="text1"/>
        </w:rPr>
      </w:pPr>
    </w:p>
    <w:p w14:paraId="57F9C03E" w14:textId="77777777" w:rsidR="00F77431" w:rsidRPr="00F77431" w:rsidRDefault="00F77431" w:rsidP="00F77431">
      <w:pPr>
        <w:rPr>
          <w:color w:val="000000" w:themeColor="text1"/>
        </w:rPr>
      </w:pPr>
      <w:r w:rsidRPr="00F77431">
        <w:rPr>
          <w:color w:val="000000" w:themeColor="text1"/>
        </w:rPr>
        <w:t>SET @email_list = '';</w:t>
      </w:r>
    </w:p>
    <w:p w14:paraId="2350F779" w14:textId="77777777" w:rsidR="00F77431" w:rsidRPr="00F77431" w:rsidRDefault="00F77431" w:rsidP="00F77431">
      <w:pPr>
        <w:rPr>
          <w:color w:val="000000" w:themeColor="text1"/>
        </w:rPr>
      </w:pPr>
    </w:p>
    <w:p w14:paraId="7432947A" w14:textId="77777777" w:rsidR="00F77431" w:rsidRPr="00F77431" w:rsidRDefault="00F77431" w:rsidP="00F77431">
      <w:pPr>
        <w:rPr>
          <w:color w:val="000000" w:themeColor="text1"/>
        </w:rPr>
      </w:pPr>
      <w:r w:rsidRPr="00F77431">
        <w:rPr>
          <w:color w:val="000000" w:themeColor="text1"/>
        </w:rPr>
        <w:t xml:space="preserve">CALL </w:t>
      </w:r>
      <w:proofErr w:type="spellStart"/>
      <w:r w:rsidRPr="00F77431">
        <w:rPr>
          <w:color w:val="000000" w:themeColor="text1"/>
        </w:rPr>
        <w:t>build_email_list</w:t>
      </w:r>
      <w:proofErr w:type="spellEnd"/>
      <w:r w:rsidRPr="00F77431">
        <w:rPr>
          <w:color w:val="000000" w:themeColor="text1"/>
        </w:rPr>
        <w:t>(@email_list);</w:t>
      </w:r>
    </w:p>
    <w:p w14:paraId="5376FD03" w14:textId="77777777" w:rsidR="00F77431" w:rsidRPr="00F77431" w:rsidRDefault="00F77431" w:rsidP="00F77431">
      <w:pPr>
        <w:rPr>
          <w:color w:val="000000" w:themeColor="text1"/>
        </w:rPr>
      </w:pPr>
    </w:p>
    <w:p w14:paraId="1729829A" w14:textId="16D53D20" w:rsidR="00F77431" w:rsidRPr="00F77431" w:rsidRDefault="00F77431" w:rsidP="00F77431">
      <w:pPr>
        <w:rPr>
          <w:color w:val="000000" w:themeColor="text1"/>
        </w:rPr>
      </w:pPr>
      <w:r w:rsidRPr="00F77431">
        <w:rPr>
          <w:color w:val="000000" w:themeColor="text1"/>
        </w:rPr>
        <w:t xml:space="preserve">SELECT @email_list AS </w:t>
      </w:r>
      <w:proofErr w:type="spellStart"/>
      <w:r w:rsidRPr="00F77431">
        <w:rPr>
          <w:color w:val="000000" w:themeColor="text1"/>
        </w:rPr>
        <w:t>Email_List</w:t>
      </w:r>
      <w:proofErr w:type="spellEnd"/>
      <w:r w:rsidRPr="00F77431">
        <w:rPr>
          <w:color w:val="000000" w:themeColor="text1"/>
        </w:rPr>
        <w:t>;</w:t>
      </w:r>
    </w:p>
    <w:p w14:paraId="1B6504D2" w14:textId="77777777" w:rsidR="00F77431" w:rsidRDefault="00F77431">
      <w:pPr>
        <w:rPr>
          <w:b/>
          <w:bCs/>
          <w:color w:val="4F81BD" w:themeColor="accent1"/>
        </w:rPr>
      </w:pPr>
    </w:p>
    <w:p w14:paraId="3A0295E9" w14:textId="2E840FF5" w:rsidR="00787A17" w:rsidRDefault="00000000">
      <w:pPr>
        <w:rPr>
          <w:rFonts w:cs="Times New Roman"/>
          <w:b/>
        </w:rPr>
      </w:pPr>
      <w:r>
        <w:rPr>
          <w:rFonts w:cs="Times New Roman"/>
          <w:b/>
        </w:rPr>
        <w:t>OUTPUT:</w:t>
      </w:r>
    </w:p>
    <w:p w14:paraId="103DF1B3" w14:textId="534CB063" w:rsidR="00787A17" w:rsidRDefault="00F77431">
      <w:pPr>
        <w:rPr>
          <w:rFonts w:cs="Times New Roman"/>
          <w:b/>
        </w:rPr>
      </w:pPr>
      <w:r w:rsidRPr="00F77431">
        <w:rPr>
          <w:rFonts w:cs="Times New Roman"/>
          <w:b/>
        </w:rPr>
        <w:drawing>
          <wp:inline distT="0" distB="0" distL="0" distR="0" wp14:anchorId="4017B54F" wp14:editId="68936E64">
            <wp:extent cx="2377646" cy="403895"/>
            <wp:effectExtent l="0" t="0" r="3810" b="0"/>
            <wp:docPr id="4837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2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8A87" w14:textId="7165BC99" w:rsidR="00787A17" w:rsidRDefault="00810A5A">
      <w:pPr>
        <w:rPr>
          <w:rFonts w:cs="Times New Roman"/>
          <w:b/>
          <w:bCs/>
          <w:color w:val="4F81BD" w:themeColor="accent1"/>
        </w:rPr>
      </w:pPr>
      <w:r w:rsidRPr="00810A5A">
        <w:rPr>
          <w:rFonts w:cs="Times New Roman"/>
          <w:b/>
          <w:bCs/>
          <w:color w:val="4F81BD" w:themeColor="accent1"/>
        </w:rPr>
        <w:t>PRO</w:t>
      </w:r>
      <w:r>
        <w:rPr>
          <w:rFonts w:cs="Times New Roman"/>
          <w:b/>
          <w:bCs/>
          <w:color w:val="4F81BD" w:themeColor="accent1"/>
        </w:rPr>
        <w:t>CEDURE</w:t>
      </w:r>
      <w:r w:rsidRPr="00810A5A">
        <w:rPr>
          <w:rFonts w:cs="Times New Roman"/>
          <w:b/>
          <w:bCs/>
          <w:color w:val="4F81BD" w:themeColor="accent1"/>
        </w:rPr>
        <w:t xml:space="preserve"> 2 – LOOP / ITERATE:</w:t>
      </w:r>
    </w:p>
    <w:p w14:paraId="2C999820" w14:textId="77777777" w:rsidR="00810A5A" w:rsidRPr="00810A5A" w:rsidRDefault="00810A5A" w:rsidP="00810A5A">
      <w:pPr>
        <w:numPr>
          <w:ilvl w:val="0"/>
          <w:numId w:val="22"/>
        </w:numPr>
        <w:tabs>
          <w:tab w:val="num" w:pos="720"/>
        </w:tabs>
        <w:spacing w:line="240" w:lineRule="auto"/>
        <w:rPr>
          <w:rFonts w:cs="Times New Roman"/>
          <w:color w:val="000000" w:themeColor="text1"/>
          <w:lang w:val="en-IN"/>
        </w:rPr>
      </w:pPr>
      <w:r w:rsidRPr="00810A5A">
        <w:rPr>
          <w:rFonts w:cs="Times New Roman"/>
          <w:color w:val="000000" w:themeColor="text1"/>
          <w:lang w:val="en-IN"/>
        </w:rPr>
        <w:t xml:space="preserve">Create a function with income as the input value. </w:t>
      </w:r>
    </w:p>
    <w:p w14:paraId="1B6DD96C" w14:textId="77777777" w:rsidR="00810A5A" w:rsidRPr="00810A5A" w:rsidRDefault="00810A5A" w:rsidP="00810A5A">
      <w:pPr>
        <w:numPr>
          <w:ilvl w:val="0"/>
          <w:numId w:val="22"/>
        </w:numPr>
        <w:tabs>
          <w:tab w:val="num" w:pos="720"/>
        </w:tabs>
        <w:spacing w:line="240" w:lineRule="auto"/>
        <w:rPr>
          <w:rFonts w:cs="Times New Roman"/>
          <w:color w:val="000000" w:themeColor="text1"/>
          <w:lang w:val="en-IN"/>
        </w:rPr>
      </w:pPr>
      <w:r w:rsidRPr="00810A5A">
        <w:rPr>
          <w:rFonts w:cs="Times New Roman"/>
          <w:color w:val="000000" w:themeColor="text1"/>
          <w:lang w:val="en-IN"/>
        </w:rPr>
        <w:t xml:space="preserve">Declare a variable to store the result. </w:t>
      </w:r>
    </w:p>
    <w:p w14:paraId="603AB6E2" w14:textId="77777777" w:rsidR="00810A5A" w:rsidRPr="00810A5A" w:rsidRDefault="00810A5A" w:rsidP="00810A5A">
      <w:pPr>
        <w:numPr>
          <w:ilvl w:val="0"/>
          <w:numId w:val="22"/>
        </w:numPr>
        <w:tabs>
          <w:tab w:val="num" w:pos="720"/>
        </w:tabs>
        <w:spacing w:line="240" w:lineRule="auto"/>
        <w:rPr>
          <w:rFonts w:cs="Times New Roman"/>
          <w:color w:val="000000" w:themeColor="text1"/>
          <w:lang w:val="en-IN"/>
        </w:rPr>
      </w:pPr>
      <w:r w:rsidRPr="00810A5A">
        <w:rPr>
          <w:rFonts w:cs="Times New Roman"/>
          <w:color w:val="000000" w:themeColor="text1"/>
          <w:lang w:val="en-IN"/>
        </w:rPr>
        <w:t xml:space="preserve">Start the LOOP statement. </w:t>
      </w:r>
    </w:p>
    <w:p w14:paraId="4786F436" w14:textId="77777777" w:rsidR="00810A5A" w:rsidRPr="00810A5A" w:rsidRDefault="00810A5A" w:rsidP="00810A5A">
      <w:pPr>
        <w:numPr>
          <w:ilvl w:val="0"/>
          <w:numId w:val="22"/>
        </w:numPr>
        <w:tabs>
          <w:tab w:val="num" w:pos="720"/>
        </w:tabs>
        <w:spacing w:line="240" w:lineRule="auto"/>
        <w:rPr>
          <w:rFonts w:cs="Times New Roman"/>
          <w:color w:val="000000" w:themeColor="text1"/>
          <w:lang w:val="en-IN"/>
        </w:rPr>
      </w:pPr>
      <w:r w:rsidRPr="00810A5A">
        <w:rPr>
          <w:rFonts w:cs="Times New Roman"/>
          <w:color w:val="000000" w:themeColor="text1"/>
          <w:lang w:val="en-IN"/>
        </w:rPr>
        <w:t xml:space="preserve">Check the income condition. </w:t>
      </w:r>
    </w:p>
    <w:p w14:paraId="1F539BFA" w14:textId="77777777" w:rsidR="00810A5A" w:rsidRPr="00810A5A" w:rsidRDefault="00810A5A" w:rsidP="00810A5A">
      <w:pPr>
        <w:numPr>
          <w:ilvl w:val="0"/>
          <w:numId w:val="22"/>
        </w:numPr>
        <w:tabs>
          <w:tab w:val="num" w:pos="720"/>
        </w:tabs>
        <w:spacing w:line="240" w:lineRule="auto"/>
        <w:rPr>
          <w:rFonts w:cs="Times New Roman"/>
          <w:color w:val="000000" w:themeColor="text1"/>
          <w:lang w:val="en-IN"/>
        </w:rPr>
      </w:pPr>
      <w:r w:rsidRPr="00810A5A">
        <w:rPr>
          <w:rFonts w:cs="Times New Roman"/>
          <w:color w:val="000000" w:themeColor="text1"/>
          <w:lang w:val="en-IN"/>
        </w:rPr>
        <w:t xml:space="preserve">Use ITERATE to repeat the loop when the condition is satisfied. </w:t>
      </w:r>
    </w:p>
    <w:p w14:paraId="65938FEC" w14:textId="77777777" w:rsidR="00810A5A" w:rsidRPr="00810A5A" w:rsidRDefault="00810A5A" w:rsidP="00810A5A">
      <w:pPr>
        <w:numPr>
          <w:ilvl w:val="0"/>
          <w:numId w:val="22"/>
        </w:numPr>
        <w:tabs>
          <w:tab w:val="num" w:pos="720"/>
        </w:tabs>
        <w:spacing w:line="240" w:lineRule="auto"/>
        <w:rPr>
          <w:rFonts w:cs="Times New Roman"/>
          <w:color w:val="000000" w:themeColor="text1"/>
          <w:lang w:val="en-IN"/>
        </w:rPr>
      </w:pPr>
      <w:r w:rsidRPr="00810A5A">
        <w:rPr>
          <w:rFonts w:cs="Times New Roman"/>
          <w:color w:val="000000" w:themeColor="text1"/>
          <w:lang w:val="en-IN"/>
        </w:rPr>
        <w:t xml:space="preserve">Use LEAVE to terminate the loop when the required condition is reached. </w:t>
      </w:r>
    </w:p>
    <w:p w14:paraId="69054339" w14:textId="77777777" w:rsidR="00810A5A" w:rsidRPr="00810A5A" w:rsidRDefault="00810A5A" w:rsidP="00810A5A">
      <w:pPr>
        <w:numPr>
          <w:ilvl w:val="0"/>
          <w:numId w:val="22"/>
        </w:numPr>
        <w:tabs>
          <w:tab w:val="num" w:pos="720"/>
        </w:tabs>
        <w:spacing w:line="240" w:lineRule="auto"/>
        <w:rPr>
          <w:rFonts w:cs="Times New Roman"/>
          <w:color w:val="000000" w:themeColor="text1"/>
          <w:lang w:val="en-IN"/>
        </w:rPr>
      </w:pPr>
      <w:r w:rsidRPr="00810A5A">
        <w:rPr>
          <w:rFonts w:cs="Times New Roman"/>
          <w:color w:val="000000" w:themeColor="text1"/>
          <w:lang w:val="en-IN"/>
        </w:rPr>
        <w:t xml:space="preserve">Return the final income value. </w:t>
      </w:r>
    </w:p>
    <w:p w14:paraId="09F0D088" w14:textId="77777777" w:rsidR="00810A5A" w:rsidRPr="00810A5A" w:rsidRDefault="00810A5A" w:rsidP="00810A5A">
      <w:pPr>
        <w:numPr>
          <w:ilvl w:val="0"/>
          <w:numId w:val="22"/>
        </w:numPr>
        <w:tabs>
          <w:tab w:val="num" w:pos="720"/>
        </w:tabs>
        <w:spacing w:line="240" w:lineRule="auto"/>
        <w:rPr>
          <w:rFonts w:cs="Times New Roman"/>
          <w:color w:val="000000" w:themeColor="text1"/>
          <w:lang w:val="en-IN"/>
        </w:rPr>
      </w:pPr>
      <w:r w:rsidRPr="00810A5A">
        <w:rPr>
          <w:rFonts w:cs="Times New Roman"/>
          <w:color w:val="000000" w:themeColor="text1"/>
          <w:lang w:val="en-IN"/>
        </w:rPr>
        <w:t>Execute the function using a SELECT statement.</w:t>
      </w:r>
    </w:p>
    <w:p w14:paraId="5230D8F5" w14:textId="77777777" w:rsidR="00845CB7" w:rsidRPr="00845CB7" w:rsidRDefault="00845CB7" w:rsidP="00845CB7"/>
    <w:p w14:paraId="108A6835" w14:textId="62B59A2D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p w14:paraId="4928A8ED" w14:textId="69D68D8E" w:rsidR="00787A17" w:rsidRDefault="00F77431">
      <w:pPr>
        <w:rPr>
          <w:rFonts w:cs="Times New Roman"/>
        </w:rPr>
      </w:pPr>
      <w:r w:rsidRPr="00F77431">
        <w:rPr>
          <w:rFonts w:cs="Times New Roman"/>
        </w:rPr>
        <w:t xml:space="preserve">Thus, the Cursor program was successfully implemented using the </w:t>
      </w:r>
      <w:r w:rsidRPr="00F77431">
        <w:rPr>
          <w:rFonts w:cs="Times New Roman"/>
          <w:b/>
          <w:bCs/>
        </w:rPr>
        <w:t>INTERN</w:t>
      </w:r>
      <w:r w:rsidRPr="00F77431">
        <w:rPr>
          <w:rFonts w:cs="Times New Roman"/>
        </w:rPr>
        <w:t xml:space="preserve"> table to retrieve and build the email list of interns.</w:t>
      </w:r>
    </w:p>
    <w:sectPr w:rsidR="00787A1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29FBC" w14:textId="77777777" w:rsidR="0002009C" w:rsidRDefault="0002009C">
      <w:pPr>
        <w:spacing w:line="240" w:lineRule="auto"/>
      </w:pPr>
      <w:r>
        <w:separator/>
      </w:r>
    </w:p>
  </w:endnote>
  <w:endnote w:type="continuationSeparator" w:id="0">
    <w:p w14:paraId="6276E7C0" w14:textId="77777777" w:rsidR="0002009C" w:rsidRDefault="000200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51B4F" w14:textId="77777777" w:rsidR="0002009C" w:rsidRDefault="0002009C">
      <w:pPr>
        <w:spacing w:after="0"/>
      </w:pPr>
      <w:r>
        <w:separator/>
      </w:r>
    </w:p>
  </w:footnote>
  <w:footnote w:type="continuationSeparator" w:id="0">
    <w:p w14:paraId="58BAF085" w14:textId="77777777" w:rsidR="0002009C" w:rsidRDefault="0002009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24381F"/>
    <w:multiLevelType w:val="hybridMultilevel"/>
    <w:tmpl w:val="624C6C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D60063"/>
    <w:multiLevelType w:val="multilevel"/>
    <w:tmpl w:val="2E501FB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8" w15:restartNumberingAfterBreak="0">
    <w:nsid w:val="07E929D5"/>
    <w:multiLevelType w:val="multilevel"/>
    <w:tmpl w:val="1FA09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D240F1"/>
    <w:multiLevelType w:val="hybridMultilevel"/>
    <w:tmpl w:val="4A62DF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404EE3"/>
    <w:multiLevelType w:val="hybridMultilevel"/>
    <w:tmpl w:val="9A7C0A22"/>
    <w:lvl w:ilvl="0" w:tplc="F1F0215E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E5486D"/>
    <w:multiLevelType w:val="hybridMultilevel"/>
    <w:tmpl w:val="7DBCFC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0A22D1"/>
    <w:multiLevelType w:val="multilevel"/>
    <w:tmpl w:val="AF529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EA4EA5"/>
    <w:multiLevelType w:val="hybridMultilevel"/>
    <w:tmpl w:val="C8BE9C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C82EB2"/>
    <w:multiLevelType w:val="multilevel"/>
    <w:tmpl w:val="5BB22234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15" w15:restartNumberingAfterBreak="0">
    <w:nsid w:val="3FF31443"/>
    <w:multiLevelType w:val="hybridMultilevel"/>
    <w:tmpl w:val="510CB394"/>
    <w:lvl w:ilvl="0" w:tplc="D76621BA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3B7493"/>
    <w:multiLevelType w:val="hybridMultilevel"/>
    <w:tmpl w:val="22300BF4"/>
    <w:lvl w:ilvl="0" w:tplc="B9C0A7F6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2362CA"/>
    <w:multiLevelType w:val="hybridMultilevel"/>
    <w:tmpl w:val="B4AE2D6E"/>
    <w:lvl w:ilvl="0" w:tplc="8014DBEE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B82D94"/>
    <w:multiLevelType w:val="hybridMultilevel"/>
    <w:tmpl w:val="D9BEE5D8"/>
    <w:lvl w:ilvl="0" w:tplc="A1F4AB02">
      <w:numFmt w:val="bullet"/>
      <w:lvlText w:val=""/>
      <w:lvlJc w:val="left"/>
      <w:pPr>
        <w:ind w:left="84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9" w15:restartNumberingAfterBreak="0">
    <w:nsid w:val="617E61DD"/>
    <w:multiLevelType w:val="hybridMultilevel"/>
    <w:tmpl w:val="2650344C"/>
    <w:lvl w:ilvl="0" w:tplc="52C4C160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C93EED"/>
    <w:multiLevelType w:val="hybridMultilevel"/>
    <w:tmpl w:val="AB4623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DF19FC"/>
    <w:multiLevelType w:val="hybridMultilevel"/>
    <w:tmpl w:val="04324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AD293C"/>
    <w:multiLevelType w:val="multilevel"/>
    <w:tmpl w:val="31ACE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6171791">
    <w:abstractNumId w:val="5"/>
  </w:num>
  <w:num w:numId="2" w16cid:durableId="751663412">
    <w:abstractNumId w:val="3"/>
  </w:num>
  <w:num w:numId="3" w16cid:durableId="1082988750">
    <w:abstractNumId w:val="2"/>
  </w:num>
  <w:num w:numId="4" w16cid:durableId="820460354">
    <w:abstractNumId w:val="4"/>
  </w:num>
  <w:num w:numId="5" w16cid:durableId="2107654036">
    <w:abstractNumId w:val="1"/>
  </w:num>
  <w:num w:numId="6" w16cid:durableId="973754129">
    <w:abstractNumId w:val="0"/>
  </w:num>
  <w:num w:numId="7" w16cid:durableId="1016734798">
    <w:abstractNumId w:val="21"/>
  </w:num>
  <w:num w:numId="8" w16cid:durableId="699357316">
    <w:abstractNumId w:val="10"/>
  </w:num>
  <w:num w:numId="9" w16cid:durableId="601450876">
    <w:abstractNumId w:val="12"/>
  </w:num>
  <w:num w:numId="10" w16cid:durableId="304704970">
    <w:abstractNumId w:val="11"/>
  </w:num>
  <w:num w:numId="11" w16cid:durableId="136845692">
    <w:abstractNumId w:val="16"/>
  </w:num>
  <w:num w:numId="12" w16cid:durableId="1331710677">
    <w:abstractNumId w:val="6"/>
  </w:num>
  <w:num w:numId="13" w16cid:durableId="1917132673">
    <w:abstractNumId w:val="17"/>
  </w:num>
  <w:num w:numId="14" w16cid:durableId="1145929560">
    <w:abstractNumId w:val="8"/>
  </w:num>
  <w:num w:numId="15" w16cid:durableId="868299499">
    <w:abstractNumId w:val="13"/>
  </w:num>
  <w:num w:numId="16" w16cid:durableId="461775548">
    <w:abstractNumId w:val="18"/>
  </w:num>
  <w:num w:numId="17" w16cid:durableId="1569263843">
    <w:abstractNumId w:val="22"/>
  </w:num>
  <w:num w:numId="18" w16cid:durableId="1456565020">
    <w:abstractNumId w:val="20"/>
  </w:num>
  <w:num w:numId="19" w16cid:durableId="355349184">
    <w:abstractNumId w:val="19"/>
  </w:num>
  <w:num w:numId="20" w16cid:durableId="1380978669">
    <w:abstractNumId w:val="9"/>
  </w:num>
  <w:num w:numId="21" w16cid:durableId="1208832087">
    <w:abstractNumId w:val="15"/>
  </w:num>
  <w:num w:numId="22" w16cid:durableId="1283876214">
    <w:abstractNumId w:val="14"/>
  </w:num>
  <w:num w:numId="23" w16cid:durableId="14544726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C6D"/>
    <w:rsid w:val="0002009C"/>
    <w:rsid w:val="0002046C"/>
    <w:rsid w:val="00034616"/>
    <w:rsid w:val="000350EC"/>
    <w:rsid w:val="0006063C"/>
    <w:rsid w:val="0008723B"/>
    <w:rsid w:val="001258C8"/>
    <w:rsid w:val="00145602"/>
    <w:rsid w:val="0015074B"/>
    <w:rsid w:val="0016609B"/>
    <w:rsid w:val="001B048F"/>
    <w:rsid w:val="001B50CE"/>
    <w:rsid w:val="00260730"/>
    <w:rsid w:val="00263663"/>
    <w:rsid w:val="0029639D"/>
    <w:rsid w:val="002A2DE5"/>
    <w:rsid w:val="002C6086"/>
    <w:rsid w:val="002C6A32"/>
    <w:rsid w:val="002E1AD0"/>
    <w:rsid w:val="002F4120"/>
    <w:rsid w:val="00326F90"/>
    <w:rsid w:val="003B1213"/>
    <w:rsid w:val="003D74CC"/>
    <w:rsid w:val="003F4CA6"/>
    <w:rsid w:val="00452228"/>
    <w:rsid w:val="00481F58"/>
    <w:rsid w:val="004A43D3"/>
    <w:rsid w:val="004A6E0A"/>
    <w:rsid w:val="004C6290"/>
    <w:rsid w:val="005C493F"/>
    <w:rsid w:val="00680570"/>
    <w:rsid w:val="006B51C4"/>
    <w:rsid w:val="006C3202"/>
    <w:rsid w:val="00740B40"/>
    <w:rsid w:val="00776693"/>
    <w:rsid w:val="00787A17"/>
    <w:rsid w:val="007F0241"/>
    <w:rsid w:val="00805C25"/>
    <w:rsid w:val="00810A5A"/>
    <w:rsid w:val="00845CB7"/>
    <w:rsid w:val="008A0448"/>
    <w:rsid w:val="008A4729"/>
    <w:rsid w:val="008E138E"/>
    <w:rsid w:val="00954052"/>
    <w:rsid w:val="00A76E92"/>
    <w:rsid w:val="00AA1D8D"/>
    <w:rsid w:val="00B13A0D"/>
    <w:rsid w:val="00B4476D"/>
    <w:rsid w:val="00B47730"/>
    <w:rsid w:val="00B948FF"/>
    <w:rsid w:val="00BF63DE"/>
    <w:rsid w:val="00C246CA"/>
    <w:rsid w:val="00C95ABD"/>
    <w:rsid w:val="00CB0664"/>
    <w:rsid w:val="00D22810"/>
    <w:rsid w:val="00D473E5"/>
    <w:rsid w:val="00D56667"/>
    <w:rsid w:val="00D57A27"/>
    <w:rsid w:val="00DA47A7"/>
    <w:rsid w:val="00DB4BE7"/>
    <w:rsid w:val="00E053A9"/>
    <w:rsid w:val="00E34614"/>
    <w:rsid w:val="00E578D1"/>
    <w:rsid w:val="00E57CF6"/>
    <w:rsid w:val="00E606FE"/>
    <w:rsid w:val="00E93308"/>
    <w:rsid w:val="00EC059D"/>
    <w:rsid w:val="00F151C4"/>
    <w:rsid w:val="00F23369"/>
    <w:rsid w:val="00F77431"/>
    <w:rsid w:val="00FB778F"/>
    <w:rsid w:val="00FC693F"/>
    <w:rsid w:val="00FE4329"/>
    <w:rsid w:val="4B6A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532AFC"/>
  <w14:defaultImageDpi w14:val="300"/>
  <w15:docId w15:val="{276C9846-6464-4E4D-ADA0-51160E11C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Rohith M</cp:lastModifiedBy>
  <cp:revision>2</cp:revision>
  <dcterms:created xsi:type="dcterms:W3CDTF">2026-09-01T09:02:00Z</dcterms:created>
  <dcterms:modified xsi:type="dcterms:W3CDTF">2026-09-01T09:02:00Z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eyJoZGlkIjoiYWY0NTcwMTUyZjIyNmUyNWQ1ZGM4ODI2Nzk0YjZjYTEiLCJ1c2VySWQiOiI1Njc1MTU2Mzk4NzIifQ==</vt:lpwstr>
  </property>
  <property fmtid="{D5CDD505-2E9C-101B-9397-08002B2CF9AE}" pid="3" name="KSOProductBuildVer">
    <vt:lpwstr>1033-12.1.0.27458</vt:lpwstr>
  </property>
  <property fmtid="{D5CDD505-2E9C-101B-9397-08002B2CF9AE}" pid="4" name="ICV">
    <vt:lpwstr>F760910EB4114AC487220C6F4614BDFF_13</vt:lpwstr>
  </property>
</Properties>
</file>