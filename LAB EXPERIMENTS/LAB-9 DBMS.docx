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FC7F" w14:textId="77777777" w:rsidR="00787A17" w:rsidRDefault="00000000" w:rsidP="00680570">
      <w:pPr>
        <w:ind w:firstLine="720"/>
        <w:jc w:val="center"/>
      </w:pPr>
      <w:r>
        <w:rPr>
          <w:b/>
          <w:sz w:val="28"/>
        </w:rPr>
        <w:t>CSA0501-DATABASE MANAGEMENT SYSTEMS</w:t>
      </w:r>
    </w:p>
    <w:p w14:paraId="467E679B" w14:textId="3008C77D" w:rsidR="00787A17" w:rsidRDefault="00000000">
      <w:pPr>
        <w:jc w:val="center"/>
      </w:pPr>
      <w:r>
        <w:rPr>
          <w:b/>
        </w:rPr>
        <w:t>LAB EXPERIMENTS</w:t>
      </w:r>
      <w:r>
        <w:t xml:space="preserve">                              DATE: 1</w:t>
      </w:r>
      <w:r w:rsidR="002A2DE5">
        <w:t>7</w:t>
      </w:r>
      <w:r>
        <w:t>-0</w:t>
      </w:r>
      <w:r w:rsidR="002A2DE5">
        <w:t>8</w:t>
      </w:r>
      <w:r>
        <w:t>-2026</w:t>
      </w:r>
    </w:p>
    <w:p w14:paraId="7A598C7B" w14:textId="77777777" w:rsidR="00787A17" w:rsidRDefault="00787A17"/>
    <w:p w14:paraId="586F4F75" w14:textId="43AE8699" w:rsidR="00787A17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EXPERIMENT </w:t>
      </w:r>
      <w:r w:rsidR="002C6086">
        <w:rPr>
          <w:rFonts w:ascii="Times New Roman" w:hAnsi="Times New Roman" w:cs="Times New Roman"/>
        </w:rPr>
        <w:t>9</w:t>
      </w:r>
      <w:r w:rsidR="00B948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="00A76E92">
        <w:rPr>
          <w:rFonts w:ascii="Times New Roman" w:hAnsi="Times New Roman" w:cs="Times New Roman"/>
        </w:rPr>
        <w:t xml:space="preserve"> </w:t>
      </w:r>
      <w:r w:rsidR="000350EC" w:rsidRPr="000350EC">
        <w:rPr>
          <w:rFonts w:ascii="Times New Roman" w:hAnsi="Times New Roman" w:cs="Times New Roman"/>
        </w:rPr>
        <w:t>Query with Joins – Equi Join, Inner Join, Outer Join</w:t>
      </w:r>
    </w:p>
    <w:p w14:paraId="41481040" w14:textId="77777777" w:rsidR="00787A17" w:rsidRDefault="00787A17"/>
    <w:p w14:paraId="04A42B70" w14:textId="7777777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AIM:</w:t>
      </w:r>
    </w:p>
    <w:p w14:paraId="70748C22" w14:textId="6659C22E" w:rsidR="000350EC" w:rsidRDefault="000350EC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</w:pPr>
      <w:r w:rsidRPr="000350EC">
        <w:rPr>
          <w:rFonts w:ascii="Times New Roman" w:hAnsi="Times New Roman" w:cs="Times New Roman"/>
          <w:b w:val="0"/>
          <w:bCs w:val="0"/>
          <w:color w:val="000000" w:themeColor="text1"/>
        </w:rPr>
        <w:t>To perform Equi Join, Inner Join, and Outer Join operations on the given relations using SQL.</w:t>
      </w:r>
    </w:p>
    <w:p w14:paraId="410AEE73" w14:textId="645A1F6D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PROCEDURE:</w:t>
      </w:r>
    </w:p>
    <w:p w14:paraId="24B78B91" w14:textId="77777777" w:rsidR="000350EC" w:rsidRPr="000350EC" w:rsidRDefault="000350EC" w:rsidP="000350EC">
      <w:pPr>
        <w:pStyle w:val="Heading3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</w:pPr>
      <w:r w:rsidRPr="000350EC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 xml:space="preserve">Create and use the required database. </w:t>
      </w:r>
    </w:p>
    <w:p w14:paraId="3071F83E" w14:textId="77777777" w:rsidR="000350EC" w:rsidRPr="000350EC" w:rsidRDefault="000350EC" w:rsidP="000350EC">
      <w:pPr>
        <w:pStyle w:val="Heading3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</w:pPr>
      <w:r w:rsidRPr="000350EC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 xml:space="preserve">Create the INTERN and DEPARTMENT tables. </w:t>
      </w:r>
    </w:p>
    <w:p w14:paraId="1F4D2FB4" w14:textId="77777777" w:rsidR="000350EC" w:rsidRPr="000350EC" w:rsidRDefault="000350EC" w:rsidP="000350EC">
      <w:pPr>
        <w:pStyle w:val="Heading3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</w:pPr>
      <w:r w:rsidRPr="000350EC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 xml:space="preserve">Insert records into both tables. </w:t>
      </w:r>
    </w:p>
    <w:p w14:paraId="6F2BC34F" w14:textId="77777777" w:rsidR="000350EC" w:rsidRPr="000350EC" w:rsidRDefault="000350EC" w:rsidP="000350EC">
      <w:pPr>
        <w:pStyle w:val="Heading3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</w:pPr>
      <w:r w:rsidRPr="000350EC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 xml:space="preserve">Perform an Equi Join using the common department column. </w:t>
      </w:r>
    </w:p>
    <w:p w14:paraId="7CF0B35E" w14:textId="77777777" w:rsidR="000350EC" w:rsidRPr="000350EC" w:rsidRDefault="000350EC" w:rsidP="000350EC">
      <w:pPr>
        <w:pStyle w:val="Heading3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</w:pPr>
      <w:r w:rsidRPr="000350EC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 xml:space="preserve">Perform an Inner Join to display matching records from both tables. </w:t>
      </w:r>
    </w:p>
    <w:p w14:paraId="391E1F26" w14:textId="77777777" w:rsidR="000350EC" w:rsidRPr="000350EC" w:rsidRDefault="000350EC" w:rsidP="000350EC">
      <w:pPr>
        <w:pStyle w:val="Heading3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</w:pPr>
      <w:r w:rsidRPr="000350EC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 xml:space="preserve">Perform Left Outer Join to display all records from the left table. </w:t>
      </w:r>
    </w:p>
    <w:p w14:paraId="539DD456" w14:textId="77777777" w:rsidR="000350EC" w:rsidRPr="000350EC" w:rsidRDefault="000350EC" w:rsidP="000350EC">
      <w:pPr>
        <w:pStyle w:val="Heading3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</w:pPr>
      <w:r w:rsidRPr="000350EC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 xml:space="preserve">Perform Right Outer Join to display all records from the right table. </w:t>
      </w:r>
    </w:p>
    <w:p w14:paraId="214E0D1E" w14:textId="7B8F55A1" w:rsidR="000350EC" w:rsidRPr="000350EC" w:rsidRDefault="000350EC" w:rsidP="000350EC">
      <w:pPr>
        <w:pStyle w:val="Heading3"/>
        <w:numPr>
          <w:ilvl w:val="0"/>
          <w:numId w:val="14"/>
        </w:numPr>
        <w:rPr>
          <w:rFonts w:cs="Times New Roman"/>
          <w:lang w:val="en-IN"/>
        </w:rPr>
      </w:pPr>
      <w:r w:rsidRPr="000350EC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>Execute the queries and observe the results.</w:t>
      </w:r>
      <w:r w:rsidRPr="000350EC">
        <w:rPr>
          <w:rFonts w:cs="Times New Roman"/>
          <w:color w:val="000000" w:themeColor="text1"/>
          <w:lang w:val="en-IN"/>
        </w:rPr>
        <w:t xml:space="preserve"> </w:t>
      </w:r>
    </w:p>
    <w:p w14:paraId="21F14C68" w14:textId="77777777" w:rsidR="000350EC" w:rsidRDefault="000350EC">
      <w:pPr>
        <w:pStyle w:val="Heading3"/>
        <w:rPr>
          <w:rFonts w:cs="Times New Roman"/>
          <w:lang w:val="en-IN"/>
        </w:rPr>
      </w:pPr>
    </w:p>
    <w:p w14:paraId="2DD873FC" w14:textId="5F8C3C4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29AF4506" w14:textId="77777777" w:rsidR="000350EC" w:rsidRDefault="000350EC"/>
    <w:p w14:paraId="18979C49" w14:textId="72E945B5" w:rsidR="00787A17" w:rsidRPr="001B50CE" w:rsidRDefault="00000000">
      <w:pPr>
        <w:rPr>
          <w:rFonts w:cs="Times New Roman"/>
          <w:b/>
          <w:bCs/>
          <w:lang w:val="en-IN"/>
        </w:rPr>
      </w:pPr>
      <w:r>
        <w:rPr>
          <w:rFonts w:cs="Times New Roman"/>
          <w:b/>
        </w:rPr>
        <w:t xml:space="preserve">1. </w:t>
      </w:r>
      <w:r w:rsidR="000350EC" w:rsidRPr="000350EC">
        <w:rPr>
          <w:rFonts w:cs="Times New Roman"/>
          <w:b/>
        </w:rPr>
        <w:t>Equi Join</w:t>
      </w:r>
    </w:p>
    <w:p w14:paraId="47F8A980" w14:textId="77777777" w:rsidR="002A2DE5" w:rsidRP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t xml:space="preserve">SELECT </w:t>
      </w:r>
      <w:proofErr w:type="spellStart"/>
      <w:proofErr w:type="gramStart"/>
      <w:r w:rsidRPr="002A2DE5">
        <w:rPr>
          <w:rFonts w:cs="Times New Roman"/>
          <w:bCs/>
        </w:rPr>
        <w:t>I.InternID</w:t>
      </w:r>
      <w:proofErr w:type="spellEnd"/>
      <w:proofErr w:type="gramEnd"/>
      <w:r w:rsidRPr="002A2DE5">
        <w:rPr>
          <w:rFonts w:cs="Times New Roman"/>
          <w:bCs/>
        </w:rPr>
        <w:t>,</w:t>
      </w:r>
    </w:p>
    <w:p w14:paraId="298B74D5" w14:textId="77777777" w:rsidR="002A2DE5" w:rsidRP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t xml:space="preserve">       </w:t>
      </w:r>
      <w:proofErr w:type="spellStart"/>
      <w:r w:rsidRPr="002A2DE5">
        <w:rPr>
          <w:rFonts w:cs="Times New Roman"/>
          <w:bCs/>
        </w:rPr>
        <w:t>I.InternName</w:t>
      </w:r>
      <w:proofErr w:type="spellEnd"/>
      <w:r w:rsidRPr="002A2DE5">
        <w:rPr>
          <w:rFonts w:cs="Times New Roman"/>
          <w:bCs/>
        </w:rPr>
        <w:t>,</w:t>
      </w:r>
    </w:p>
    <w:p w14:paraId="660DE758" w14:textId="77777777" w:rsidR="002A2DE5" w:rsidRP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t xml:space="preserve">       </w:t>
      </w:r>
      <w:proofErr w:type="spellStart"/>
      <w:r w:rsidRPr="002A2DE5">
        <w:rPr>
          <w:rFonts w:cs="Times New Roman"/>
          <w:bCs/>
        </w:rPr>
        <w:t>D.DeptNo</w:t>
      </w:r>
      <w:proofErr w:type="spellEnd"/>
      <w:r w:rsidRPr="002A2DE5">
        <w:rPr>
          <w:rFonts w:cs="Times New Roman"/>
          <w:bCs/>
        </w:rPr>
        <w:t>,</w:t>
      </w:r>
    </w:p>
    <w:p w14:paraId="3E70FE40" w14:textId="77777777" w:rsidR="002A2DE5" w:rsidRP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t xml:space="preserve">       </w:t>
      </w:r>
      <w:proofErr w:type="spellStart"/>
      <w:r w:rsidRPr="002A2DE5">
        <w:rPr>
          <w:rFonts w:cs="Times New Roman"/>
          <w:bCs/>
        </w:rPr>
        <w:t>D.DeptName</w:t>
      </w:r>
      <w:proofErr w:type="spellEnd"/>
    </w:p>
    <w:p w14:paraId="0FD6AA94" w14:textId="77777777" w:rsidR="002A2DE5" w:rsidRP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t>FROM INTERN_JOIN I, DEPARTMENT D</w:t>
      </w:r>
    </w:p>
    <w:p w14:paraId="503105C4" w14:textId="395AB4A0" w:rsid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lastRenderedPageBreak/>
        <w:t xml:space="preserve">WHERE </w:t>
      </w:r>
      <w:proofErr w:type="spellStart"/>
      <w:proofErr w:type="gramStart"/>
      <w:r w:rsidRPr="002A2DE5">
        <w:rPr>
          <w:rFonts w:cs="Times New Roman"/>
          <w:bCs/>
        </w:rPr>
        <w:t>I.InternID</w:t>
      </w:r>
      <w:proofErr w:type="spellEnd"/>
      <w:proofErr w:type="gramEnd"/>
      <w:r w:rsidRPr="002A2DE5">
        <w:rPr>
          <w:rFonts w:cs="Times New Roman"/>
          <w:bCs/>
        </w:rPr>
        <w:t xml:space="preserve"> = </w:t>
      </w:r>
      <w:proofErr w:type="spellStart"/>
      <w:proofErr w:type="gramStart"/>
      <w:r w:rsidRPr="002A2DE5">
        <w:rPr>
          <w:rFonts w:cs="Times New Roman"/>
          <w:bCs/>
        </w:rPr>
        <w:t>D.DeptNo</w:t>
      </w:r>
      <w:proofErr w:type="spellEnd"/>
      <w:proofErr w:type="gramEnd"/>
      <w:r w:rsidRPr="002A2DE5">
        <w:rPr>
          <w:rFonts w:cs="Times New Roman"/>
          <w:bCs/>
        </w:rPr>
        <w:t>;</w:t>
      </w:r>
    </w:p>
    <w:p w14:paraId="3A0295E9" w14:textId="579026E5" w:rsidR="00787A17" w:rsidRDefault="00000000">
      <w:pPr>
        <w:rPr>
          <w:rFonts w:cs="Times New Roman"/>
          <w:b/>
        </w:rPr>
      </w:pPr>
      <w:r>
        <w:rPr>
          <w:rFonts w:cs="Times New Roman"/>
          <w:b/>
        </w:rPr>
        <w:t>OUTPUT:</w:t>
      </w:r>
    </w:p>
    <w:p w14:paraId="41DCCE22" w14:textId="3FA8283F" w:rsidR="00C246CA" w:rsidRDefault="002A2DE5">
      <w:pPr>
        <w:rPr>
          <w:rFonts w:cs="Times New Roman"/>
          <w:b/>
        </w:rPr>
      </w:pPr>
      <w:r w:rsidRPr="002A2DE5">
        <w:rPr>
          <w:rFonts w:cs="Times New Roman"/>
          <w:b/>
        </w:rPr>
        <w:drawing>
          <wp:inline distT="0" distB="0" distL="0" distR="0" wp14:anchorId="311CC2B1" wp14:editId="3765D6EB">
            <wp:extent cx="3743847" cy="1438476"/>
            <wp:effectExtent l="0" t="0" r="0" b="9525"/>
            <wp:docPr id="155250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07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F1B3" w14:textId="264DFA30" w:rsidR="00787A17" w:rsidRDefault="00787A17">
      <w:pPr>
        <w:rPr>
          <w:rFonts w:cs="Times New Roman"/>
          <w:b/>
        </w:rPr>
      </w:pPr>
    </w:p>
    <w:p w14:paraId="05507D86" w14:textId="723A44A4" w:rsidR="00A76E92" w:rsidRDefault="00A76E92" w:rsidP="00145602">
      <w:pPr>
        <w:rPr>
          <w:rFonts w:cs="Times New Roman"/>
          <w:b/>
        </w:rPr>
      </w:pPr>
      <w:r w:rsidRPr="00A76E92">
        <w:rPr>
          <w:rFonts w:cs="Times New Roman"/>
          <w:b/>
        </w:rPr>
        <w:t xml:space="preserve">2. </w:t>
      </w:r>
      <w:r w:rsidR="002A2DE5" w:rsidRPr="002A2DE5">
        <w:rPr>
          <w:rFonts w:cs="Times New Roman"/>
          <w:b/>
        </w:rPr>
        <w:t>Inner Join</w:t>
      </w:r>
    </w:p>
    <w:p w14:paraId="7F999CA3" w14:textId="77777777" w:rsidR="002A2DE5" w:rsidRP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t xml:space="preserve">SELECT </w:t>
      </w:r>
      <w:proofErr w:type="spellStart"/>
      <w:proofErr w:type="gramStart"/>
      <w:r w:rsidRPr="002A2DE5">
        <w:rPr>
          <w:rFonts w:cs="Times New Roman"/>
          <w:bCs/>
        </w:rPr>
        <w:t>I.InternID</w:t>
      </w:r>
      <w:proofErr w:type="spellEnd"/>
      <w:proofErr w:type="gramEnd"/>
      <w:r w:rsidRPr="002A2DE5">
        <w:rPr>
          <w:rFonts w:cs="Times New Roman"/>
          <w:bCs/>
        </w:rPr>
        <w:t>,</w:t>
      </w:r>
    </w:p>
    <w:p w14:paraId="431B2016" w14:textId="77777777" w:rsidR="002A2DE5" w:rsidRP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t xml:space="preserve">       </w:t>
      </w:r>
      <w:proofErr w:type="spellStart"/>
      <w:r w:rsidRPr="002A2DE5">
        <w:rPr>
          <w:rFonts w:cs="Times New Roman"/>
          <w:bCs/>
        </w:rPr>
        <w:t>I.InternName</w:t>
      </w:r>
      <w:proofErr w:type="spellEnd"/>
      <w:r w:rsidRPr="002A2DE5">
        <w:rPr>
          <w:rFonts w:cs="Times New Roman"/>
          <w:bCs/>
        </w:rPr>
        <w:t>,</w:t>
      </w:r>
    </w:p>
    <w:p w14:paraId="02AAC409" w14:textId="77777777" w:rsidR="002A2DE5" w:rsidRP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t xml:space="preserve">       </w:t>
      </w:r>
      <w:proofErr w:type="spellStart"/>
      <w:r w:rsidRPr="002A2DE5">
        <w:rPr>
          <w:rFonts w:cs="Times New Roman"/>
          <w:bCs/>
        </w:rPr>
        <w:t>D.DeptNo</w:t>
      </w:r>
      <w:proofErr w:type="spellEnd"/>
      <w:r w:rsidRPr="002A2DE5">
        <w:rPr>
          <w:rFonts w:cs="Times New Roman"/>
          <w:bCs/>
        </w:rPr>
        <w:t>,</w:t>
      </w:r>
    </w:p>
    <w:p w14:paraId="6C2F5127" w14:textId="77777777" w:rsidR="002A2DE5" w:rsidRP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t xml:space="preserve">       </w:t>
      </w:r>
      <w:proofErr w:type="spellStart"/>
      <w:r w:rsidRPr="002A2DE5">
        <w:rPr>
          <w:rFonts w:cs="Times New Roman"/>
          <w:bCs/>
        </w:rPr>
        <w:t>D.DeptName</w:t>
      </w:r>
      <w:proofErr w:type="spellEnd"/>
    </w:p>
    <w:p w14:paraId="6E4934BC" w14:textId="77777777" w:rsidR="002A2DE5" w:rsidRP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t>FROM INTERN_JOIN I</w:t>
      </w:r>
    </w:p>
    <w:p w14:paraId="097912E7" w14:textId="77777777" w:rsidR="002A2DE5" w:rsidRP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t>INNER JOIN DEPARTMENT D</w:t>
      </w:r>
    </w:p>
    <w:p w14:paraId="3ADE859C" w14:textId="04D6CC1D" w:rsid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t xml:space="preserve">ON </w:t>
      </w:r>
      <w:proofErr w:type="spellStart"/>
      <w:proofErr w:type="gramStart"/>
      <w:r w:rsidRPr="002A2DE5">
        <w:rPr>
          <w:rFonts w:cs="Times New Roman"/>
          <w:bCs/>
        </w:rPr>
        <w:t>I.InternID</w:t>
      </w:r>
      <w:proofErr w:type="spellEnd"/>
      <w:proofErr w:type="gramEnd"/>
      <w:r w:rsidRPr="002A2DE5">
        <w:rPr>
          <w:rFonts w:cs="Times New Roman"/>
          <w:bCs/>
        </w:rPr>
        <w:t xml:space="preserve"> = </w:t>
      </w:r>
      <w:proofErr w:type="spellStart"/>
      <w:proofErr w:type="gramStart"/>
      <w:r w:rsidRPr="002A2DE5">
        <w:rPr>
          <w:rFonts w:cs="Times New Roman"/>
          <w:bCs/>
        </w:rPr>
        <w:t>D.DeptNo</w:t>
      </w:r>
      <w:proofErr w:type="spellEnd"/>
      <w:proofErr w:type="gramEnd"/>
      <w:r w:rsidRPr="002A2DE5">
        <w:rPr>
          <w:rFonts w:cs="Times New Roman"/>
          <w:bCs/>
        </w:rPr>
        <w:t>;</w:t>
      </w:r>
    </w:p>
    <w:p w14:paraId="101AAE15" w14:textId="5FFAFD91" w:rsidR="00787A17" w:rsidRDefault="00000000" w:rsidP="003F4CA6">
      <w:pPr>
        <w:rPr>
          <w:rFonts w:cs="Times New Roman"/>
        </w:rPr>
      </w:pPr>
      <w:r>
        <w:rPr>
          <w:rFonts w:cs="Times New Roman"/>
          <w:b/>
        </w:rPr>
        <w:t>OUTPUT:</w:t>
      </w:r>
    </w:p>
    <w:p w14:paraId="6A95128D" w14:textId="595DD830" w:rsidR="00787A17" w:rsidRDefault="002A2DE5">
      <w:pPr>
        <w:rPr>
          <w:rFonts w:cs="Times New Roman"/>
        </w:rPr>
      </w:pPr>
      <w:r w:rsidRPr="002A2DE5">
        <w:rPr>
          <w:rFonts w:cs="Times New Roman"/>
        </w:rPr>
        <w:drawing>
          <wp:inline distT="0" distB="0" distL="0" distR="0" wp14:anchorId="003B7C03" wp14:editId="05113903">
            <wp:extent cx="3715268" cy="1352739"/>
            <wp:effectExtent l="0" t="0" r="0" b="0"/>
            <wp:docPr id="43322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28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8A87" w14:textId="77777777" w:rsidR="00787A17" w:rsidRDefault="00787A17">
      <w:pPr>
        <w:rPr>
          <w:rFonts w:cs="Times New Roman"/>
        </w:rPr>
      </w:pPr>
    </w:p>
    <w:p w14:paraId="2DD05F0C" w14:textId="3ACB115D" w:rsidR="00787A17" w:rsidRPr="00A76E92" w:rsidRDefault="00000000">
      <w:pPr>
        <w:rPr>
          <w:rFonts w:cs="Times New Roman"/>
          <w:b/>
          <w:bCs/>
          <w:lang w:val="en-IN"/>
        </w:rPr>
      </w:pPr>
      <w:r>
        <w:rPr>
          <w:rFonts w:cs="Times New Roman"/>
          <w:b/>
        </w:rPr>
        <w:t xml:space="preserve">3. </w:t>
      </w:r>
      <w:r w:rsidR="002A2DE5" w:rsidRPr="002A2DE5">
        <w:rPr>
          <w:rFonts w:cs="Times New Roman"/>
          <w:b/>
        </w:rPr>
        <w:t>Left Outer Join</w:t>
      </w:r>
    </w:p>
    <w:p w14:paraId="7F565631" w14:textId="77777777" w:rsidR="002A2DE5" w:rsidRP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t xml:space="preserve">SELECT </w:t>
      </w:r>
      <w:proofErr w:type="spellStart"/>
      <w:proofErr w:type="gramStart"/>
      <w:r w:rsidRPr="002A2DE5">
        <w:rPr>
          <w:rFonts w:cs="Times New Roman"/>
          <w:bCs/>
        </w:rPr>
        <w:t>I.InternID</w:t>
      </w:r>
      <w:proofErr w:type="spellEnd"/>
      <w:proofErr w:type="gramEnd"/>
      <w:r w:rsidRPr="002A2DE5">
        <w:rPr>
          <w:rFonts w:cs="Times New Roman"/>
          <w:bCs/>
        </w:rPr>
        <w:t>,</w:t>
      </w:r>
    </w:p>
    <w:p w14:paraId="2E35A2BE" w14:textId="77777777" w:rsidR="002A2DE5" w:rsidRP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t xml:space="preserve">       </w:t>
      </w:r>
      <w:proofErr w:type="spellStart"/>
      <w:r w:rsidRPr="002A2DE5">
        <w:rPr>
          <w:rFonts w:cs="Times New Roman"/>
          <w:bCs/>
        </w:rPr>
        <w:t>I.InternName</w:t>
      </w:r>
      <w:proofErr w:type="spellEnd"/>
      <w:r w:rsidRPr="002A2DE5">
        <w:rPr>
          <w:rFonts w:cs="Times New Roman"/>
          <w:bCs/>
        </w:rPr>
        <w:t>,</w:t>
      </w:r>
    </w:p>
    <w:p w14:paraId="5AB12020" w14:textId="77777777" w:rsidR="002A2DE5" w:rsidRP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lastRenderedPageBreak/>
        <w:t xml:space="preserve">       </w:t>
      </w:r>
      <w:proofErr w:type="spellStart"/>
      <w:r w:rsidRPr="002A2DE5">
        <w:rPr>
          <w:rFonts w:cs="Times New Roman"/>
          <w:bCs/>
        </w:rPr>
        <w:t>D.DeptNo</w:t>
      </w:r>
      <w:proofErr w:type="spellEnd"/>
      <w:r w:rsidRPr="002A2DE5">
        <w:rPr>
          <w:rFonts w:cs="Times New Roman"/>
          <w:bCs/>
        </w:rPr>
        <w:t>,</w:t>
      </w:r>
    </w:p>
    <w:p w14:paraId="582A41F1" w14:textId="77777777" w:rsidR="002A2DE5" w:rsidRP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t xml:space="preserve">       </w:t>
      </w:r>
      <w:proofErr w:type="spellStart"/>
      <w:r w:rsidRPr="002A2DE5">
        <w:rPr>
          <w:rFonts w:cs="Times New Roman"/>
          <w:bCs/>
        </w:rPr>
        <w:t>D.DeptName</w:t>
      </w:r>
      <w:proofErr w:type="spellEnd"/>
    </w:p>
    <w:p w14:paraId="68309DFA" w14:textId="77777777" w:rsidR="002A2DE5" w:rsidRP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t>FROM INTERN_JOIN I</w:t>
      </w:r>
    </w:p>
    <w:p w14:paraId="2C298173" w14:textId="77777777" w:rsidR="002A2DE5" w:rsidRP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t>LEFT JOIN DEPARTMENT D</w:t>
      </w:r>
    </w:p>
    <w:p w14:paraId="507372AC" w14:textId="4F57D565" w:rsid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t xml:space="preserve">ON </w:t>
      </w:r>
      <w:proofErr w:type="spellStart"/>
      <w:proofErr w:type="gramStart"/>
      <w:r w:rsidRPr="002A2DE5">
        <w:rPr>
          <w:rFonts w:cs="Times New Roman"/>
          <w:bCs/>
        </w:rPr>
        <w:t>I.InternID</w:t>
      </w:r>
      <w:proofErr w:type="spellEnd"/>
      <w:proofErr w:type="gramEnd"/>
      <w:r w:rsidRPr="002A2DE5">
        <w:rPr>
          <w:rFonts w:cs="Times New Roman"/>
          <w:bCs/>
        </w:rPr>
        <w:t xml:space="preserve"> = </w:t>
      </w:r>
      <w:proofErr w:type="spellStart"/>
      <w:proofErr w:type="gramStart"/>
      <w:r w:rsidRPr="002A2DE5">
        <w:rPr>
          <w:rFonts w:cs="Times New Roman"/>
          <w:bCs/>
        </w:rPr>
        <w:t>D.DeptNo</w:t>
      </w:r>
      <w:proofErr w:type="spellEnd"/>
      <w:proofErr w:type="gramEnd"/>
      <w:r w:rsidRPr="002A2DE5">
        <w:rPr>
          <w:rFonts w:cs="Times New Roman"/>
          <w:bCs/>
        </w:rPr>
        <w:t>;</w:t>
      </w:r>
    </w:p>
    <w:p w14:paraId="10733497" w14:textId="7B88F6DD" w:rsidR="00787A17" w:rsidRDefault="00000000" w:rsidP="00A76E92">
      <w:pPr>
        <w:rPr>
          <w:rFonts w:cs="Times New Roman"/>
        </w:rPr>
      </w:pPr>
      <w:r>
        <w:rPr>
          <w:rFonts w:cs="Times New Roman"/>
          <w:b/>
        </w:rPr>
        <w:t>OUTPUT:</w:t>
      </w:r>
    </w:p>
    <w:p w14:paraId="2EB54931" w14:textId="1CE4894F" w:rsidR="00787A17" w:rsidRDefault="002A2DE5">
      <w:pPr>
        <w:rPr>
          <w:rFonts w:cs="Times New Roman"/>
        </w:rPr>
      </w:pPr>
      <w:r w:rsidRPr="002A2DE5">
        <w:rPr>
          <w:rFonts w:cs="Times New Roman"/>
        </w:rPr>
        <w:drawing>
          <wp:inline distT="0" distB="0" distL="0" distR="0" wp14:anchorId="067461FC" wp14:editId="39DFC28F">
            <wp:extent cx="3829584" cy="1419423"/>
            <wp:effectExtent l="0" t="0" r="0" b="9525"/>
            <wp:docPr id="129746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63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A973" w14:textId="77777777" w:rsidR="00787A17" w:rsidRDefault="00787A17">
      <w:pPr>
        <w:rPr>
          <w:rFonts w:cs="Times New Roman"/>
        </w:rPr>
      </w:pPr>
    </w:p>
    <w:p w14:paraId="05F2ED84" w14:textId="665992A0" w:rsidR="00A76E92" w:rsidRPr="00A76E92" w:rsidRDefault="00805C25" w:rsidP="00A76E92">
      <w:pPr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4.</w:t>
      </w:r>
      <w:r w:rsidRPr="00805C25">
        <w:rPr>
          <w:rFonts w:cs="Times New Roman"/>
          <w:b/>
          <w:bCs/>
          <w:lang w:val="en-IN"/>
        </w:rPr>
        <w:t xml:space="preserve"> </w:t>
      </w:r>
      <w:r w:rsidR="002A2DE5" w:rsidRPr="002A2DE5">
        <w:rPr>
          <w:rFonts w:cs="Times New Roman"/>
          <w:b/>
          <w:bCs/>
        </w:rPr>
        <w:t>Right Outer Join</w:t>
      </w:r>
    </w:p>
    <w:p w14:paraId="28D2F5A5" w14:textId="77777777" w:rsidR="002A2DE5" w:rsidRP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t xml:space="preserve">SELECT </w:t>
      </w:r>
      <w:proofErr w:type="spellStart"/>
      <w:proofErr w:type="gramStart"/>
      <w:r w:rsidRPr="002A2DE5">
        <w:rPr>
          <w:rFonts w:cs="Times New Roman"/>
          <w:bCs/>
        </w:rPr>
        <w:t>I.InternID</w:t>
      </w:r>
      <w:proofErr w:type="spellEnd"/>
      <w:proofErr w:type="gramEnd"/>
      <w:r w:rsidRPr="002A2DE5">
        <w:rPr>
          <w:rFonts w:cs="Times New Roman"/>
          <w:bCs/>
        </w:rPr>
        <w:t>,</w:t>
      </w:r>
    </w:p>
    <w:p w14:paraId="40268439" w14:textId="77777777" w:rsidR="002A2DE5" w:rsidRP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t xml:space="preserve">       </w:t>
      </w:r>
      <w:proofErr w:type="spellStart"/>
      <w:r w:rsidRPr="002A2DE5">
        <w:rPr>
          <w:rFonts w:cs="Times New Roman"/>
          <w:bCs/>
        </w:rPr>
        <w:t>I.InternName</w:t>
      </w:r>
      <w:proofErr w:type="spellEnd"/>
      <w:r w:rsidRPr="002A2DE5">
        <w:rPr>
          <w:rFonts w:cs="Times New Roman"/>
          <w:bCs/>
        </w:rPr>
        <w:t>,</w:t>
      </w:r>
    </w:p>
    <w:p w14:paraId="20AB4AE9" w14:textId="77777777" w:rsidR="002A2DE5" w:rsidRP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t xml:space="preserve">       </w:t>
      </w:r>
      <w:proofErr w:type="spellStart"/>
      <w:r w:rsidRPr="002A2DE5">
        <w:rPr>
          <w:rFonts w:cs="Times New Roman"/>
          <w:bCs/>
        </w:rPr>
        <w:t>D.DeptNo</w:t>
      </w:r>
      <w:proofErr w:type="spellEnd"/>
      <w:r w:rsidRPr="002A2DE5">
        <w:rPr>
          <w:rFonts w:cs="Times New Roman"/>
          <w:bCs/>
        </w:rPr>
        <w:t>,</w:t>
      </w:r>
    </w:p>
    <w:p w14:paraId="66659C11" w14:textId="77777777" w:rsidR="002A2DE5" w:rsidRP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t xml:space="preserve">       </w:t>
      </w:r>
      <w:proofErr w:type="spellStart"/>
      <w:r w:rsidRPr="002A2DE5">
        <w:rPr>
          <w:rFonts w:cs="Times New Roman"/>
          <w:bCs/>
        </w:rPr>
        <w:t>D.DeptName</w:t>
      </w:r>
      <w:proofErr w:type="spellEnd"/>
    </w:p>
    <w:p w14:paraId="632126B1" w14:textId="77777777" w:rsidR="002A2DE5" w:rsidRP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t>FROM INTERN_JOIN I</w:t>
      </w:r>
    </w:p>
    <w:p w14:paraId="09D6516F" w14:textId="77777777" w:rsidR="002A2DE5" w:rsidRP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t>RIGHT JOIN DEPARTMENT D</w:t>
      </w:r>
    </w:p>
    <w:p w14:paraId="59FE25A5" w14:textId="7DFECFD6" w:rsidR="002A2DE5" w:rsidRDefault="002A2DE5" w:rsidP="002A2DE5">
      <w:pPr>
        <w:rPr>
          <w:rFonts w:cs="Times New Roman"/>
          <w:bCs/>
        </w:rPr>
      </w:pPr>
      <w:r w:rsidRPr="002A2DE5">
        <w:rPr>
          <w:rFonts w:cs="Times New Roman"/>
          <w:bCs/>
        </w:rPr>
        <w:t xml:space="preserve">ON </w:t>
      </w:r>
      <w:proofErr w:type="spellStart"/>
      <w:proofErr w:type="gramStart"/>
      <w:r w:rsidRPr="002A2DE5">
        <w:rPr>
          <w:rFonts w:cs="Times New Roman"/>
          <w:bCs/>
        </w:rPr>
        <w:t>I.InternID</w:t>
      </w:r>
      <w:proofErr w:type="spellEnd"/>
      <w:proofErr w:type="gramEnd"/>
      <w:r w:rsidRPr="002A2DE5">
        <w:rPr>
          <w:rFonts w:cs="Times New Roman"/>
          <w:bCs/>
        </w:rPr>
        <w:t xml:space="preserve"> = </w:t>
      </w:r>
      <w:proofErr w:type="spellStart"/>
      <w:proofErr w:type="gramStart"/>
      <w:r w:rsidRPr="002A2DE5">
        <w:rPr>
          <w:rFonts w:cs="Times New Roman"/>
          <w:bCs/>
        </w:rPr>
        <w:t>D.DeptNo</w:t>
      </w:r>
      <w:proofErr w:type="spellEnd"/>
      <w:proofErr w:type="gramEnd"/>
      <w:r w:rsidRPr="002A2DE5">
        <w:rPr>
          <w:rFonts w:cs="Times New Roman"/>
          <w:bCs/>
        </w:rPr>
        <w:t>;</w:t>
      </w:r>
    </w:p>
    <w:p w14:paraId="0DB3296E" w14:textId="31886E59" w:rsidR="00787A17" w:rsidRDefault="00000000" w:rsidP="00A76E92">
      <w:pPr>
        <w:rPr>
          <w:rFonts w:cs="Times New Roman"/>
          <w:b/>
        </w:rPr>
      </w:pPr>
      <w:r>
        <w:rPr>
          <w:rFonts w:cs="Times New Roman"/>
          <w:b/>
        </w:rPr>
        <w:t>OUTPUT:</w:t>
      </w:r>
    </w:p>
    <w:p w14:paraId="2D491BB5" w14:textId="3B09702C" w:rsidR="00787A17" w:rsidRDefault="002A2DE5">
      <w:pPr>
        <w:rPr>
          <w:rFonts w:cs="Times New Roman"/>
          <w:b/>
        </w:rPr>
      </w:pPr>
      <w:r w:rsidRPr="002A2DE5">
        <w:rPr>
          <w:rFonts w:cs="Times New Roman"/>
          <w:b/>
        </w:rPr>
        <w:lastRenderedPageBreak/>
        <w:drawing>
          <wp:inline distT="0" distB="0" distL="0" distR="0" wp14:anchorId="7421257E" wp14:editId="36A846FD">
            <wp:extent cx="3886742" cy="2019582"/>
            <wp:effectExtent l="0" t="0" r="0" b="0"/>
            <wp:docPr id="194325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50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B1D0" w14:textId="77777777" w:rsidR="00787A17" w:rsidRDefault="00787A17">
      <w:pPr>
        <w:rPr>
          <w:rFonts w:cs="Times New Roman"/>
        </w:rPr>
      </w:pPr>
    </w:p>
    <w:p w14:paraId="108A6835" w14:textId="522B0204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50940A0D" w14:textId="77777777" w:rsidR="00B948FF" w:rsidRPr="00B948FF" w:rsidRDefault="00B948FF" w:rsidP="00B948FF"/>
    <w:p w14:paraId="4928A8ED" w14:textId="4F75B64F" w:rsidR="00787A17" w:rsidRDefault="002A2DE5">
      <w:pPr>
        <w:rPr>
          <w:rFonts w:cs="Times New Roman"/>
        </w:rPr>
      </w:pPr>
      <w:r w:rsidRPr="002A2DE5">
        <w:rPr>
          <w:rFonts w:cs="Times New Roman"/>
        </w:rPr>
        <w:t>Thus, the Equi Join, Inner Join, Left Outer Join and Right Outer Join operations were successfully performed on the INTERN_JOIN and DEPARTMENT tables.</w:t>
      </w:r>
    </w:p>
    <w:sectPr w:rsidR="00787A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FE12B" w14:textId="77777777" w:rsidR="0032700F" w:rsidRDefault="0032700F">
      <w:pPr>
        <w:spacing w:line="240" w:lineRule="auto"/>
      </w:pPr>
      <w:r>
        <w:separator/>
      </w:r>
    </w:p>
  </w:endnote>
  <w:endnote w:type="continuationSeparator" w:id="0">
    <w:p w14:paraId="768E4665" w14:textId="77777777" w:rsidR="0032700F" w:rsidRDefault="003270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A69AB" w14:textId="77777777" w:rsidR="0032700F" w:rsidRDefault="0032700F">
      <w:pPr>
        <w:spacing w:after="0"/>
      </w:pPr>
      <w:r>
        <w:separator/>
      </w:r>
    </w:p>
  </w:footnote>
  <w:footnote w:type="continuationSeparator" w:id="0">
    <w:p w14:paraId="540E83F8" w14:textId="77777777" w:rsidR="0032700F" w:rsidRDefault="003270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24381F"/>
    <w:multiLevelType w:val="hybridMultilevel"/>
    <w:tmpl w:val="624C6C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929D5"/>
    <w:multiLevelType w:val="multilevel"/>
    <w:tmpl w:val="1FA09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404EE3"/>
    <w:multiLevelType w:val="hybridMultilevel"/>
    <w:tmpl w:val="9A7C0A22"/>
    <w:lvl w:ilvl="0" w:tplc="F1F0215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E5486D"/>
    <w:multiLevelType w:val="hybridMultilevel"/>
    <w:tmpl w:val="7DBCF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0A22D1"/>
    <w:multiLevelType w:val="multilevel"/>
    <w:tmpl w:val="AF529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3B7493"/>
    <w:multiLevelType w:val="hybridMultilevel"/>
    <w:tmpl w:val="22300BF4"/>
    <w:lvl w:ilvl="0" w:tplc="B9C0A7F6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2362CA"/>
    <w:multiLevelType w:val="hybridMultilevel"/>
    <w:tmpl w:val="B4AE2D6E"/>
    <w:lvl w:ilvl="0" w:tplc="8014DBE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DF19FC"/>
    <w:multiLevelType w:val="hybridMultilevel"/>
    <w:tmpl w:val="04324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171791">
    <w:abstractNumId w:val="5"/>
  </w:num>
  <w:num w:numId="2" w16cid:durableId="751663412">
    <w:abstractNumId w:val="3"/>
  </w:num>
  <w:num w:numId="3" w16cid:durableId="1082988750">
    <w:abstractNumId w:val="2"/>
  </w:num>
  <w:num w:numId="4" w16cid:durableId="820460354">
    <w:abstractNumId w:val="4"/>
  </w:num>
  <w:num w:numId="5" w16cid:durableId="2107654036">
    <w:abstractNumId w:val="1"/>
  </w:num>
  <w:num w:numId="6" w16cid:durableId="973754129">
    <w:abstractNumId w:val="0"/>
  </w:num>
  <w:num w:numId="7" w16cid:durableId="1016734798">
    <w:abstractNumId w:val="13"/>
  </w:num>
  <w:num w:numId="8" w16cid:durableId="699357316">
    <w:abstractNumId w:val="8"/>
  </w:num>
  <w:num w:numId="9" w16cid:durableId="601450876">
    <w:abstractNumId w:val="10"/>
  </w:num>
  <w:num w:numId="10" w16cid:durableId="304704970">
    <w:abstractNumId w:val="9"/>
  </w:num>
  <w:num w:numId="11" w16cid:durableId="136845692">
    <w:abstractNumId w:val="11"/>
  </w:num>
  <w:num w:numId="12" w16cid:durableId="1331710677">
    <w:abstractNumId w:val="6"/>
  </w:num>
  <w:num w:numId="13" w16cid:durableId="1917132673">
    <w:abstractNumId w:val="12"/>
  </w:num>
  <w:num w:numId="14" w16cid:durableId="11459295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C6D"/>
    <w:rsid w:val="00034616"/>
    <w:rsid w:val="000350EC"/>
    <w:rsid w:val="0006063C"/>
    <w:rsid w:val="001258C8"/>
    <w:rsid w:val="00145602"/>
    <w:rsid w:val="0015074B"/>
    <w:rsid w:val="0016609B"/>
    <w:rsid w:val="001B50CE"/>
    <w:rsid w:val="00260730"/>
    <w:rsid w:val="0029639D"/>
    <w:rsid w:val="002A2DE5"/>
    <w:rsid w:val="002C6086"/>
    <w:rsid w:val="002C6A32"/>
    <w:rsid w:val="00326F90"/>
    <w:rsid w:val="0032700F"/>
    <w:rsid w:val="003D74CC"/>
    <w:rsid w:val="003F4CA6"/>
    <w:rsid w:val="00481F58"/>
    <w:rsid w:val="005C493F"/>
    <w:rsid w:val="00680570"/>
    <w:rsid w:val="006B51C4"/>
    <w:rsid w:val="006C3202"/>
    <w:rsid w:val="00787A17"/>
    <w:rsid w:val="00805C25"/>
    <w:rsid w:val="00954052"/>
    <w:rsid w:val="00A76E92"/>
    <w:rsid w:val="00AA1D8D"/>
    <w:rsid w:val="00B4476D"/>
    <w:rsid w:val="00B47730"/>
    <w:rsid w:val="00B948FF"/>
    <w:rsid w:val="00BF63DE"/>
    <w:rsid w:val="00C246CA"/>
    <w:rsid w:val="00C95ABD"/>
    <w:rsid w:val="00CB0664"/>
    <w:rsid w:val="00D473E5"/>
    <w:rsid w:val="00D56667"/>
    <w:rsid w:val="00DB4BE7"/>
    <w:rsid w:val="00E053A9"/>
    <w:rsid w:val="00E578D1"/>
    <w:rsid w:val="00EC059D"/>
    <w:rsid w:val="00FC693F"/>
    <w:rsid w:val="4B6A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32AFC"/>
  <w14:defaultImageDpi w14:val="300"/>
  <w15:docId w15:val="{276C9846-6464-4E4D-ADA0-51160E11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Rohith M</cp:lastModifiedBy>
  <cp:revision>2</cp:revision>
  <dcterms:created xsi:type="dcterms:W3CDTF">2026-08-17T08:24:00Z</dcterms:created>
  <dcterms:modified xsi:type="dcterms:W3CDTF">2026-08-17T08:24:00Z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F760910EB4114AC487220C6F4614BDFF_13</vt:lpwstr>
  </property>
</Properties>
</file>