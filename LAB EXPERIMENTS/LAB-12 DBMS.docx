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FC7F" w14:textId="77777777" w:rsidR="00787A17" w:rsidRDefault="00000000" w:rsidP="00680570">
      <w:pPr>
        <w:ind w:firstLine="720"/>
        <w:jc w:val="center"/>
      </w:pPr>
      <w:r>
        <w:rPr>
          <w:b/>
          <w:sz w:val="28"/>
        </w:rPr>
        <w:t>CSA0501-DATABASE MANAGEMENT SYSTEMS</w:t>
      </w:r>
    </w:p>
    <w:p w14:paraId="467E679B" w14:textId="3008C77D" w:rsidR="00787A17" w:rsidRDefault="00000000">
      <w:pPr>
        <w:jc w:val="center"/>
      </w:pPr>
      <w:r>
        <w:rPr>
          <w:b/>
        </w:rPr>
        <w:t>LAB EXPERIMENTS</w:t>
      </w:r>
      <w:r>
        <w:t xml:space="preserve">                              DATE: 1</w:t>
      </w:r>
      <w:r w:rsidR="002A2DE5">
        <w:t>7</w:t>
      </w:r>
      <w:r>
        <w:t>-0</w:t>
      </w:r>
      <w:r w:rsidR="002A2DE5">
        <w:t>8</w:t>
      </w:r>
      <w:r>
        <w:t>-2026</w:t>
      </w:r>
    </w:p>
    <w:p w14:paraId="7A598C7B" w14:textId="77777777" w:rsidR="00787A17" w:rsidRDefault="00787A17"/>
    <w:p w14:paraId="586F4F75" w14:textId="470B4E16" w:rsidR="00787A17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EXPERIMENT </w:t>
      </w:r>
      <w:r w:rsidR="00452228">
        <w:rPr>
          <w:rFonts w:ascii="Times New Roman" w:hAnsi="Times New Roman" w:cs="Times New Roman"/>
        </w:rPr>
        <w:t>1</w:t>
      </w:r>
      <w:r w:rsidR="008A0448">
        <w:rPr>
          <w:rFonts w:ascii="Times New Roman" w:hAnsi="Times New Roman" w:cs="Times New Roman"/>
        </w:rPr>
        <w:t>2</w:t>
      </w:r>
      <w:r w:rsidR="00B948FF">
        <w:rPr>
          <w:rFonts w:ascii="Times New Roman" w:hAnsi="Times New Roman" w:cs="Times New Roman"/>
        </w:rPr>
        <w:t xml:space="preserve"> </w:t>
      </w:r>
      <w:r w:rsidR="008A0448">
        <w:rPr>
          <w:rFonts w:ascii="Times New Roman" w:hAnsi="Times New Roman" w:cs="Times New Roman"/>
        </w:rPr>
        <w:t xml:space="preserve">- </w:t>
      </w:r>
      <w:r w:rsidR="008A0448" w:rsidRPr="008A0448">
        <w:rPr>
          <w:rFonts w:ascii="Times New Roman" w:hAnsi="Times New Roman" w:cs="Times New Roman"/>
        </w:rPr>
        <w:t>SIMPLE PROGRAMMING USING REPEAT, WHILE</w:t>
      </w:r>
    </w:p>
    <w:p w14:paraId="41481040" w14:textId="77777777" w:rsidR="00787A17" w:rsidRDefault="00787A17"/>
    <w:p w14:paraId="04A42B70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</w:t>
      </w:r>
    </w:p>
    <w:p w14:paraId="73134259" w14:textId="1716696E" w:rsidR="00E34614" w:rsidRDefault="008A0448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A0448">
        <w:rPr>
          <w:rFonts w:ascii="Times New Roman" w:hAnsi="Times New Roman" w:cs="Times New Roman"/>
          <w:b w:val="0"/>
          <w:bCs w:val="0"/>
          <w:color w:val="000000" w:themeColor="text1"/>
        </w:rPr>
        <w:t>To learn and implement MySQL loop statements such as WHILE and REPEAT to execute a block of statements repeatedly based on a condition.</w:t>
      </w:r>
    </w:p>
    <w:p w14:paraId="410AEE73" w14:textId="5E1BFF05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PROCEDURE:</w:t>
      </w:r>
    </w:p>
    <w:p w14:paraId="0923773B" w14:textId="16A805D0" w:rsidR="008A0448" w:rsidRPr="008A0448" w:rsidRDefault="008A0448" w:rsidP="008A0448">
      <w:pPr>
        <w:pStyle w:val="ListParagraph"/>
        <w:numPr>
          <w:ilvl w:val="0"/>
          <w:numId w:val="18"/>
        </w:numPr>
        <w:rPr>
          <w:lang w:val="en-IN"/>
        </w:rPr>
      </w:pPr>
      <w:r w:rsidRPr="008A0448">
        <w:rPr>
          <w:lang w:val="en-IN"/>
        </w:rPr>
        <w:t xml:space="preserve">x starts from </w:t>
      </w:r>
      <w:r w:rsidRPr="008A0448">
        <w:rPr>
          <w:b/>
          <w:bCs/>
          <w:lang w:val="en-IN"/>
        </w:rPr>
        <w:t>1</w:t>
      </w:r>
      <w:r w:rsidRPr="008A0448">
        <w:rPr>
          <w:lang w:val="en-IN"/>
        </w:rPr>
        <w:t xml:space="preserve">. </w:t>
      </w:r>
    </w:p>
    <w:p w14:paraId="30A1CB9B" w14:textId="28324582" w:rsidR="008A0448" w:rsidRPr="008A0448" w:rsidRDefault="008A0448" w:rsidP="008A0448">
      <w:pPr>
        <w:pStyle w:val="ListParagraph"/>
        <w:numPr>
          <w:ilvl w:val="0"/>
          <w:numId w:val="18"/>
        </w:numPr>
        <w:rPr>
          <w:lang w:val="en-IN"/>
        </w:rPr>
      </w:pPr>
      <w:r w:rsidRPr="008A0448">
        <w:rPr>
          <w:lang w:val="en-IN"/>
        </w:rPr>
        <w:t xml:space="preserve">The WHILE loop executes while x &lt;= 5. </w:t>
      </w:r>
    </w:p>
    <w:p w14:paraId="4A0CC37D" w14:textId="2C923410" w:rsidR="008A0448" w:rsidRPr="008A0448" w:rsidRDefault="008A0448" w:rsidP="008A0448">
      <w:pPr>
        <w:pStyle w:val="ListParagraph"/>
        <w:numPr>
          <w:ilvl w:val="0"/>
          <w:numId w:val="18"/>
        </w:numPr>
        <w:rPr>
          <w:lang w:val="en-IN"/>
        </w:rPr>
      </w:pPr>
      <w:r w:rsidRPr="008A0448">
        <w:rPr>
          <w:lang w:val="en-IN"/>
        </w:rPr>
        <w:t xml:space="preserve">Each time, Hello is added to the string. </w:t>
      </w:r>
    </w:p>
    <w:p w14:paraId="66B46581" w14:textId="5857F906" w:rsidR="008A0448" w:rsidRPr="008A0448" w:rsidRDefault="008A0448" w:rsidP="008A0448">
      <w:pPr>
        <w:pStyle w:val="ListParagraph"/>
        <w:numPr>
          <w:ilvl w:val="0"/>
          <w:numId w:val="18"/>
        </w:numPr>
        <w:rPr>
          <w:lang w:val="en-IN"/>
        </w:rPr>
      </w:pPr>
      <w:r w:rsidRPr="008A0448">
        <w:rPr>
          <w:lang w:val="en-IN"/>
        </w:rPr>
        <w:t xml:space="preserve">x is increased by 1. </w:t>
      </w:r>
    </w:p>
    <w:p w14:paraId="38FA7228" w14:textId="52E9CC17" w:rsidR="00E34614" w:rsidRPr="008A0448" w:rsidRDefault="008A0448" w:rsidP="008A0448">
      <w:pPr>
        <w:pStyle w:val="ListParagraph"/>
        <w:numPr>
          <w:ilvl w:val="0"/>
          <w:numId w:val="18"/>
        </w:numPr>
        <w:rPr>
          <w:lang w:val="en-IN"/>
        </w:rPr>
      </w:pPr>
      <w:r w:rsidRPr="008A0448">
        <w:rPr>
          <w:lang w:val="en-IN"/>
        </w:rPr>
        <w:t xml:space="preserve">When x becomes </w:t>
      </w:r>
      <w:r w:rsidRPr="008A0448">
        <w:rPr>
          <w:b/>
          <w:bCs/>
          <w:lang w:val="en-IN"/>
        </w:rPr>
        <w:t>6</w:t>
      </w:r>
      <w:r w:rsidRPr="008A0448">
        <w:rPr>
          <w:lang w:val="en-IN"/>
        </w:rPr>
        <w:t>, the condition becomes FALSE and the loop stops.</w:t>
      </w:r>
    </w:p>
    <w:p w14:paraId="2DD873FC" w14:textId="3EF2472B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</w:t>
      </w:r>
      <w:r w:rsidR="008A0448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:</w:t>
      </w:r>
    </w:p>
    <w:p w14:paraId="24B4EC7E" w14:textId="6C2FD734" w:rsidR="00F151C4" w:rsidRPr="00F151C4" w:rsidRDefault="00F151C4" w:rsidP="00F151C4">
      <w:pPr>
        <w:rPr>
          <w:b/>
          <w:bCs/>
          <w:color w:val="4F81BD" w:themeColor="accent1"/>
        </w:rPr>
      </w:pPr>
      <w:r w:rsidRPr="00F151C4">
        <w:rPr>
          <w:b/>
          <w:bCs/>
          <w:color w:val="4F81BD" w:themeColor="accent1"/>
        </w:rPr>
        <w:t>Write a function using WHILE statement to build a string repeatedly until the value of the variable becomes greater than 5.</w:t>
      </w:r>
    </w:p>
    <w:p w14:paraId="46E15582" w14:textId="77777777" w:rsidR="00F151C4" w:rsidRPr="00F151C4" w:rsidRDefault="00F151C4" w:rsidP="00F151C4">
      <w:pPr>
        <w:rPr>
          <w:rFonts w:cs="Times New Roman"/>
          <w:bCs/>
        </w:rPr>
      </w:pPr>
      <w:r w:rsidRPr="00F151C4">
        <w:rPr>
          <w:rFonts w:cs="Times New Roman"/>
          <w:bCs/>
        </w:rPr>
        <w:t>DELIMITER //</w:t>
      </w:r>
    </w:p>
    <w:p w14:paraId="2F1087BF" w14:textId="77777777" w:rsidR="00F151C4" w:rsidRPr="00F151C4" w:rsidRDefault="00F151C4" w:rsidP="00F151C4">
      <w:pPr>
        <w:rPr>
          <w:rFonts w:cs="Times New Roman"/>
          <w:bCs/>
        </w:rPr>
      </w:pPr>
      <w:r w:rsidRPr="00F151C4">
        <w:rPr>
          <w:rFonts w:cs="Times New Roman"/>
          <w:bCs/>
        </w:rPr>
        <w:t xml:space="preserve">CREATE FUNCTION </w:t>
      </w:r>
      <w:proofErr w:type="spellStart"/>
      <w:r w:rsidRPr="00F151C4">
        <w:rPr>
          <w:rFonts w:cs="Times New Roman"/>
          <w:bCs/>
        </w:rPr>
        <w:t>while_</w:t>
      </w:r>
      <w:proofErr w:type="gramStart"/>
      <w:r w:rsidRPr="00F151C4">
        <w:rPr>
          <w:rFonts w:cs="Times New Roman"/>
          <w:bCs/>
        </w:rPr>
        <w:t>string</w:t>
      </w:r>
      <w:proofErr w:type="spellEnd"/>
      <w:r w:rsidRPr="00F151C4">
        <w:rPr>
          <w:rFonts w:cs="Times New Roman"/>
          <w:bCs/>
        </w:rPr>
        <w:t>(</w:t>
      </w:r>
      <w:proofErr w:type="gramEnd"/>
      <w:r w:rsidRPr="00F151C4">
        <w:rPr>
          <w:rFonts w:cs="Times New Roman"/>
          <w:bCs/>
        </w:rPr>
        <w:t>)</w:t>
      </w:r>
    </w:p>
    <w:p w14:paraId="28347F48" w14:textId="77777777" w:rsidR="00F151C4" w:rsidRPr="00F151C4" w:rsidRDefault="00F151C4" w:rsidP="00F151C4">
      <w:pPr>
        <w:rPr>
          <w:rFonts w:cs="Times New Roman"/>
          <w:bCs/>
        </w:rPr>
      </w:pPr>
      <w:r w:rsidRPr="00F151C4">
        <w:rPr>
          <w:rFonts w:cs="Times New Roman"/>
          <w:bCs/>
        </w:rPr>
        <w:t xml:space="preserve">RETURNS </w:t>
      </w:r>
      <w:proofErr w:type="gramStart"/>
      <w:r w:rsidRPr="00F151C4">
        <w:rPr>
          <w:rFonts w:cs="Times New Roman"/>
          <w:bCs/>
        </w:rPr>
        <w:t>VARCHAR(</w:t>
      </w:r>
      <w:proofErr w:type="gramEnd"/>
      <w:r w:rsidRPr="00F151C4">
        <w:rPr>
          <w:rFonts w:cs="Times New Roman"/>
          <w:bCs/>
        </w:rPr>
        <w:t>100)</w:t>
      </w:r>
    </w:p>
    <w:p w14:paraId="0103BF48" w14:textId="77777777" w:rsidR="00F151C4" w:rsidRPr="00F151C4" w:rsidRDefault="00F151C4" w:rsidP="00F151C4">
      <w:pPr>
        <w:rPr>
          <w:rFonts w:cs="Times New Roman"/>
          <w:bCs/>
        </w:rPr>
      </w:pPr>
      <w:r w:rsidRPr="00F151C4">
        <w:rPr>
          <w:rFonts w:cs="Times New Roman"/>
          <w:bCs/>
        </w:rPr>
        <w:t>DETERMINISTIC</w:t>
      </w:r>
    </w:p>
    <w:p w14:paraId="07CDE3A2" w14:textId="77777777" w:rsidR="00F151C4" w:rsidRPr="00F151C4" w:rsidRDefault="00F151C4" w:rsidP="00F151C4">
      <w:pPr>
        <w:rPr>
          <w:rFonts w:cs="Times New Roman"/>
          <w:bCs/>
        </w:rPr>
      </w:pPr>
      <w:r w:rsidRPr="00F151C4">
        <w:rPr>
          <w:rFonts w:cs="Times New Roman"/>
          <w:bCs/>
        </w:rPr>
        <w:t>BEGIN</w:t>
      </w:r>
    </w:p>
    <w:p w14:paraId="00A2735B" w14:textId="77777777" w:rsidR="00F151C4" w:rsidRPr="00F151C4" w:rsidRDefault="00F151C4" w:rsidP="00F151C4">
      <w:pPr>
        <w:rPr>
          <w:rFonts w:cs="Times New Roman"/>
          <w:bCs/>
        </w:rPr>
      </w:pPr>
      <w:r w:rsidRPr="00F151C4">
        <w:rPr>
          <w:rFonts w:cs="Times New Roman"/>
          <w:bCs/>
        </w:rPr>
        <w:t xml:space="preserve">    DECLARE x INT DEFAULT 1;</w:t>
      </w:r>
    </w:p>
    <w:p w14:paraId="73301D32" w14:textId="77777777" w:rsidR="00F151C4" w:rsidRPr="00F151C4" w:rsidRDefault="00F151C4" w:rsidP="00F151C4">
      <w:pPr>
        <w:rPr>
          <w:rFonts w:cs="Times New Roman"/>
          <w:bCs/>
        </w:rPr>
      </w:pPr>
      <w:r w:rsidRPr="00F151C4">
        <w:rPr>
          <w:rFonts w:cs="Times New Roman"/>
          <w:bCs/>
        </w:rPr>
        <w:t xml:space="preserve">    DECLARE result </w:t>
      </w:r>
      <w:proofErr w:type="gramStart"/>
      <w:r w:rsidRPr="00F151C4">
        <w:rPr>
          <w:rFonts w:cs="Times New Roman"/>
          <w:bCs/>
        </w:rPr>
        <w:t>VARCHAR(</w:t>
      </w:r>
      <w:proofErr w:type="gramEnd"/>
      <w:r w:rsidRPr="00F151C4">
        <w:rPr>
          <w:rFonts w:cs="Times New Roman"/>
          <w:bCs/>
        </w:rPr>
        <w:t>100) DEFAULT '';</w:t>
      </w:r>
    </w:p>
    <w:p w14:paraId="17DCF307" w14:textId="77777777" w:rsidR="00F151C4" w:rsidRPr="00F151C4" w:rsidRDefault="00F151C4" w:rsidP="00F151C4">
      <w:pPr>
        <w:rPr>
          <w:rFonts w:cs="Times New Roman"/>
          <w:bCs/>
        </w:rPr>
      </w:pPr>
    </w:p>
    <w:p w14:paraId="12641183" w14:textId="77777777" w:rsidR="00F151C4" w:rsidRPr="00F151C4" w:rsidRDefault="00F151C4" w:rsidP="00F151C4">
      <w:pPr>
        <w:rPr>
          <w:rFonts w:cs="Times New Roman"/>
          <w:bCs/>
        </w:rPr>
      </w:pPr>
      <w:r w:rsidRPr="00F151C4">
        <w:rPr>
          <w:rFonts w:cs="Times New Roman"/>
          <w:bCs/>
        </w:rPr>
        <w:t xml:space="preserve">    WHILE x &lt;= 5 DO</w:t>
      </w:r>
    </w:p>
    <w:p w14:paraId="24008A62" w14:textId="77777777" w:rsidR="00F151C4" w:rsidRPr="00F151C4" w:rsidRDefault="00F151C4" w:rsidP="00F151C4">
      <w:pPr>
        <w:rPr>
          <w:rFonts w:cs="Times New Roman"/>
          <w:bCs/>
        </w:rPr>
      </w:pPr>
      <w:r w:rsidRPr="00F151C4">
        <w:rPr>
          <w:rFonts w:cs="Times New Roman"/>
          <w:bCs/>
        </w:rPr>
        <w:t xml:space="preserve">        SET result = </w:t>
      </w:r>
      <w:proofErr w:type="gramStart"/>
      <w:r w:rsidRPr="00F151C4">
        <w:rPr>
          <w:rFonts w:cs="Times New Roman"/>
          <w:bCs/>
        </w:rPr>
        <w:t>CONCAT(</w:t>
      </w:r>
      <w:proofErr w:type="gramEnd"/>
      <w:r w:rsidRPr="00F151C4">
        <w:rPr>
          <w:rFonts w:cs="Times New Roman"/>
          <w:bCs/>
        </w:rPr>
        <w:t>result, 'Hello ');</w:t>
      </w:r>
    </w:p>
    <w:p w14:paraId="43C9A97E" w14:textId="77777777" w:rsidR="00F151C4" w:rsidRPr="00F151C4" w:rsidRDefault="00F151C4" w:rsidP="00F151C4">
      <w:pPr>
        <w:rPr>
          <w:rFonts w:cs="Times New Roman"/>
          <w:bCs/>
        </w:rPr>
      </w:pPr>
      <w:r w:rsidRPr="00F151C4">
        <w:rPr>
          <w:rFonts w:cs="Times New Roman"/>
          <w:bCs/>
        </w:rPr>
        <w:t xml:space="preserve">        SET x = x + 1;</w:t>
      </w:r>
    </w:p>
    <w:p w14:paraId="2A782316" w14:textId="77777777" w:rsidR="00F151C4" w:rsidRPr="00F151C4" w:rsidRDefault="00F151C4" w:rsidP="00F151C4">
      <w:pPr>
        <w:rPr>
          <w:rFonts w:cs="Times New Roman"/>
          <w:bCs/>
        </w:rPr>
      </w:pPr>
      <w:r w:rsidRPr="00F151C4">
        <w:rPr>
          <w:rFonts w:cs="Times New Roman"/>
          <w:bCs/>
        </w:rPr>
        <w:lastRenderedPageBreak/>
        <w:t xml:space="preserve">    END WHILE;</w:t>
      </w:r>
    </w:p>
    <w:p w14:paraId="5DE6D470" w14:textId="77777777" w:rsidR="00F151C4" w:rsidRPr="00F151C4" w:rsidRDefault="00F151C4" w:rsidP="00F151C4">
      <w:pPr>
        <w:rPr>
          <w:rFonts w:cs="Times New Roman"/>
          <w:bCs/>
        </w:rPr>
      </w:pPr>
    </w:p>
    <w:p w14:paraId="7B70B788" w14:textId="77777777" w:rsidR="00F151C4" w:rsidRPr="00F151C4" w:rsidRDefault="00F151C4" w:rsidP="00F151C4">
      <w:pPr>
        <w:rPr>
          <w:rFonts w:cs="Times New Roman"/>
          <w:bCs/>
        </w:rPr>
      </w:pPr>
      <w:r w:rsidRPr="00F151C4">
        <w:rPr>
          <w:rFonts w:cs="Times New Roman"/>
          <w:bCs/>
        </w:rPr>
        <w:t xml:space="preserve">    RETURN result;</w:t>
      </w:r>
    </w:p>
    <w:p w14:paraId="2E3DDD5C" w14:textId="77777777" w:rsidR="00F151C4" w:rsidRPr="00F151C4" w:rsidRDefault="00F151C4" w:rsidP="00F151C4">
      <w:pPr>
        <w:rPr>
          <w:rFonts w:cs="Times New Roman"/>
          <w:bCs/>
        </w:rPr>
      </w:pPr>
      <w:r w:rsidRPr="00F151C4">
        <w:rPr>
          <w:rFonts w:cs="Times New Roman"/>
          <w:bCs/>
        </w:rPr>
        <w:t>END //</w:t>
      </w:r>
    </w:p>
    <w:p w14:paraId="1661DD21" w14:textId="77777777" w:rsidR="00F151C4" w:rsidRPr="00F151C4" w:rsidRDefault="00F151C4" w:rsidP="00F151C4">
      <w:pPr>
        <w:rPr>
          <w:rFonts w:cs="Times New Roman"/>
          <w:bCs/>
        </w:rPr>
      </w:pPr>
    </w:p>
    <w:p w14:paraId="6FEC3846" w14:textId="436CF223" w:rsidR="00F151C4" w:rsidRDefault="00F151C4" w:rsidP="00F151C4">
      <w:pPr>
        <w:rPr>
          <w:rFonts w:cs="Times New Roman"/>
          <w:bCs/>
        </w:rPr>
      </w:pPr>
      <w:proofErr w:type="gramStart"/>
      <w:r w:rsidRPr="00F151C4">
        <w:rPr>
          <w:rFonts w:cs="Times New Roman"/>
          <w:bCs/>
        </w:rPr>
        <w:t>DELIMITER ;</w:t>
      </w:r>
      <w:proofErr w:type="gramEnd"/>
    </w:p>
    <w:p w14:paraId="0BACE7F4" w14:textId="5D71739D" w:rsidR="00F151C4" w:rsidRPr="00F151C4" w:rsidRDefault="00F151C4" w:rsidP="00F151C4">
      <w:pPr>
        <w:rPr>
          <w:rFonts w:cs="Times New Roman"/>
          <w:bCs/>
        </w:rPr>
      </w:pPr>
      <w:r w:rsidRPr="00F151C4">
        <w:rPr>
          <w:rFonts w:cs="Times New Roman"/>
          <w:bCs/>
        </w:rPr>
        <w:t xml:space="preserve">SELECT </w:t>
      </w:r>
      <w:proofErr w:type="spellStart"/>
      <w:r w:rsidRPr="00F151C4">
        <w:rPr>
          <w:rFonts w:cs="Times New Roman"/>
          <w:bCs/>
        </w:rPr>
        <w:t>while_</w:t>
      </w:r>
      <w:proofErr w:type="gramStart"/>
      <w:r w:rsidRPr="00F151C4">
        <w:rPr>
          <w:rFonts w:cs="Times New Roman"/>
          <w:bCs/>
        </w:rPr>
        <w:t>string</w:t>
      </w:r>
      <w:proofErr w:type="spellEnd"/>
      <w:r w:rsidRPr="00F151C4">
        <w:rPr>
          <w:rFonts w:cs="Times New Roman"/>
          <w:bCs/>
        </w:rPr>
        <w:t>(</w:t>
      </w:r>
      <w:proofErr w:type="gramEnd"/>
      <w:r w:rsidRPr="00F151C4">
        <w:rPr>
          <w:rFonts w:cs="Times New Roman"/>
          <w:bCs/>
        </w:rPr>
        <w:t xml:space="preserve">) AS </w:t>
      </w:r>
      <w:proofErr w:type="spellStart"/>
      <w:r w:rsidRPr="00F151C4">
        <w:rPr>
          <w:rFonts w:cs="Times New Roman"/>
          <w:bCs/>
        </w:rPr>
        <w:t>Final_String</w:t>
      </w:r>
      <w:proofErr w:type="spellEnd"/>
      <w:r w:rsidRPr="00F151C4">
        <w:rPr>
          <w:rFonts w:cs="Times New Roman"/>
          <w:bCs/>
        </w:rPr>
        <w:t>;</w:t>
      </w:r>
    </w:p>
    <w:p w14:paraId="3A0295E9" w14:textId="18682F53" w:rsidR="00787A17" w:rsidRDefault="00000000">
      <w:pPr>
        <w:rPr>
          <w:rFonts w:cs="Times New Roman"/>
          <w:b/>
        </w:rPr>
      </w:pPr>
      <w:r>
        <w:rPr>
          <w:rFonts w:cs="Times New Roman"/>
          <w:b/>
        </w:rPr>
        <w:t>OUTPUT:</w:t>
      </w:r>
    </w:p>
    <w:p w14:paraId="103DF1B3" w14:textId="7D87BEBE" w:rsidR="00787A17" w:rsidRDefault="00F151C4">
      <w:pPr>
        <w:rPr>
          <w:rFonts w:cs="Times New Roman"/>
          <w:b/>
        </w:rPr>
      </w:pPr>
      <w:r w:rsidRPr="00F151C4">
        <w:rPr>
          <w:rFonts w:cs="Times New Roman"/>
          <w:b/>
        </w:rPr>
        <w:drawing>
          <wp:inline distT="0" distB="0" distL="0" distR="0" wp14:anchorId="10194154" wp14:editId="33EBF0F5">
            <wp:extent cx="1432684" cy="441998"/>
            <wp:effectExtent l="0" t="0" r="0" b="0"/>
            <wp:docPr id="32063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39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D9AE" w14:textId="77777777" w:rsidR="00F151C4" w:rsidRDefault="00F151C4">
      <w:pPr>
        <w:rPr>
          <w:rFonts w:cs="Times New Roman"/>
          <w:b/>
        </w:rPr>
      </w:pPr>
    </w:p>
    <w:p w14:paraId="10BDFAC9" w14:textId="44E84787" w:rsidR="00F151C4" w:rsidRDefault="00F151C4" w:rsidP="00F151C4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:</w:t>
      </w:r>
    </w:p>
    <w:p w14:paraId="668F657D" w14:textId="77777777" w:rsidR="00E606FE" w:rsidRPr="00E606FE" w:rsidRDefault="00E606FE" w:rsidP="00E606FE">
      <w:pPr>
        <w:rPr>
          <w:b/>
          <w:bCs/>
          <w:color w:val="4F81BD" w:themeColor="accent1"/>
          <w:lang w:val="en-IN"/>
        </w:rPr>
      </w:pPr>
      <w:r w:rsidRPr="00E606FE">
        <w:rPr>
          <w:b/>
          <w:bCs/>
          <w:color w:val="4F81BD" w:themeColor="accent1"/>
          <w:lang w:val="en-IN"/>
        </w:rPr>
        <w:t>Write a function using REPEAT statement which repeats the loop until income is greater than or equal to 4000.</w:t>
      </w:r>
    </w:p>
    <w:p w14:paraId="19080BCA" w14:textId="727A93EE" w:rsidR="002E1AD0" w:rsidRDefault="002E1AD0" w:rsidP="00E606FE">
      <w:pPr>
        <w:rPr>
          <w:rFonts w:cs="Times New Roman"/>
          <w:bCs/>
          <w:lang w:val="en-IN"/>
        </w:rPr>
      </w:pPr>
    </w:p>
    <w:p w14:paraId="32E32F38" w14:textId="57CED5BA" w:rsidR="00E606FE" w:rsidRPr="00E606FE" w:rsidRDefault="00E606FE" w:rsidP="00E606FE">
      <w:pPr>
        <w:rPr>
          <w:rFonts w:cs="Times New Roman"/>
          <w:bCs/>
          <w:lang w:val="en-IN"/>
        </w:rPr>
      </w:pPr>
      <w:r w:rsidRPr="00E606FE">
        <w:rPr>
          <w:rFonts w:cs="Times New Roman"/>
          <w:bCs/>
          <w:lang w:val="en-IN"/>
        </w:rPr>
        <w:t>DELIMITER //</w:t>
      </w:r>
    </w:p>
    <w:p w14:paraId="50973B61" w14:textId="77777777" w:rsidR="00E606FE" w:rsidRPr="00E606FE" w:rsidRDefault="00E606FE" w:rsidP="00E606FE">
      <w:pPr>
        <w:rPr>
          <w:rFonts w:cs="Times New Roman"/>
          <w:bCs/>
          <w:lang w:val="en-IN"/>
        </w:rPr>
      </w:pPr>
      <w:r w:rsidRPr="00E606FE">
        <w:rPr>
          <w:rFonts w:cs="Times New Roman"/>
          <w:bCs/>
          <w:lang w:val="en-IN"/>
        </w:rPr>
        <w:t xml:space="preserve">CREATE FUNCTION </w:t>
      </w:r>
      <w:proofErr w:type="spellStart"/>
      <w:r w:rsidRPr="00E606FE">
        <w:rPr>
          <w:rFonts w:cs="Times New Roman"/>
          <w:bCs/>
          <w:lang w:val="en-IN"/>
        </w:rPr>
        <w:t>repeat_</w:t>
      </w:r>
      <w:proofErr w:type="gramStart"/>
      <w:r w:rsidRPr="00E606FE">
        <w:rPr>
          <w:rFonts w:cs="Times New Roman"/>
          <w:bCs/>
          <w:lang w:val="en-IN"/>
        </w:rPr>
        <w:t>income</w:t>
      </w:r>
      <w:proofErr w:type="spellEnd"/>
      <w:r w:rsidRPr="00E606FE">
        <w:rPr>
          <w:rFonts w:cs="Times New Roman"/>
          <w:bCs/>
          <w:lang w:val="en-IN"/>
        </w:rPr>
        <w:t>(</w:t>
      </w:r>
      <w:proofErr w:type="gramEnd"/>
      <w:r w:rsidRPr="00E606FE">
        <w:rPr>
          <w:rFonts w:cs="Times New Roman"/>
          <w:bCs/>
          <w:lang w:val="en-IN"/>
        </w:rPr>
        <w:t>)</w:t>
      </w:r>
    </w:p>
    <w:p w14:paraId="54CDCF61" w14:textId="77777777" w:rsidR="00E606FE" w:rsidRPr="00E606FE" w:rsidRDefault="00E606FE" w:rsidP="00E606FE">
      <w:pPr>
        <w:rPr>
          <w:rFonts w:cs="Times New Roman"/>
          <w:bCs/>
          <w:lang w:val="en-IN"/>
        </w:rPr>
      </w:pPr>
      <w:r w:rsidRPr="00E606FE">
        <w:rPr>
          <w:rFonts w:cs="Times New Roman"/>
          <w:bCs/>
          <w:lang w:val="en-IN"/>
        </w:rPr>
        <w:t>RETURNS INT</w:t>
      </w:r>
    </w:p>
    <w:p w14:paraId="76999F97" w14:textId="77777777" w:rsidR="00E606FE" w:rsidRPr="00E606FE" w:rsidRDefault="00E606FE" w:rsidP="00E606FE">
      <w:pPr>
        <w:rPr>
          <w:rFonts w:cs="Times New Roman"/>
          <w:bCs/>
          <w:lang w:val="en-IN"/>
        </w:rPr>
      </w:pPr>
      <w:r w:rsidRPr="00E606FE">
        <w:rPr>
          <w:rFonts w:cs="Times New Roman"/>
          <w:bCs/>
          <w:lang w:val="en-IN"/>
        </w:rPr>
        <w:t>DETERMINISTIC</w:t>
      </w:r>
    </w:p>
    <w:p w14:paraId="7E8C5E82" w14:textId="77777777" w:rsidR="00E606FE" w:rsidRPr="00E606FE" w:rsidRDefault="00E606FE" w:rsidP="00E606FE">
      <w:pPr>
        <w:rPr>
          <w:rFonts w:cs="Times New Roman"/>
          <w:bCs/>
          <w:lang w:val="en-IN"/>
        </w:rPr>
      </w:pPr>
      <w:r w:rsidRPr="00E606FE">
        <w:rPr>
          <w:rFonts w:cs="Times New Roman"/>
          <w:bCs/>
          <w:lang w:val="en-IN"/>
        </w:rPr>
        <w:t>BEGIN</w:t>
      </w:r>
    </w:p>
    <w:p w14:paraId="6A12AEC4" w14:textId="77777777" w:rsidR="00E606FE" w:rsidRPr="00E606FE" w:rsidRDefault="00E606FE" w:rsidP="00E606FE">
      <w:pPr>
        <w:rPr>
          <w:rFonts w:cs="Times New Roman"/>
          <w:bCs/>
          <w:lang w:val="en-IN"/>
        </w:rPr>
      </w:pPr>
      <w:r w:rsidRPr="00E606FE">
        <w:rPr>
          <w:rFonts w:cs="Times New Roman"/>
          <w:bCs/>
          <w:lang w:val="en-IN"/>
        </w:rPr>
        <w:t xml:space="preserve">    DECLARE income INT DEFAULT 1000;</w:t>
      </w:r>
    </w:p>
    <w:p w14:paraId="69C773AF" w14:textId="77777777" w:rsidR="00E606FE" w:rsidRPr="00E606FE" w:rsidRDefault="00E606FE" w:rsidP="00E606FE">
      <w:pPr>
        <w:rPr>
          <w:rFonts w:cs="Times New Roman"/>
          <w:bCs/>
          <w:lang w:val="en-IN"/>
        </w:rPr>
      </w:pPr>
    </w:p>
    <w:p w14:paraId="23AE02A7" w14:textId="77777777" w:rsidR="00E606FE" w:rsidRPr="00E606FE" w:rsidRDefault="00E606FE" w:rsidP="00E606FE">
      <w:pPr>
        <w:rPr>
          <w:rFonts w:cs="Times New Roman"/>
          <w:bCs/>
          <w:lang w:val="en-IN"/>
        </w:rPr>
      </w:pPr>
      <w:r w:rsidRPr="00E606FE">
        <w:rPr>
          <w:rFonts w:cs="Times New Roman"/>
          <w:bCs/>
          <w:lang w:val="en-IN"/>
        </w:rPr>
        <w:t xml:space="preserve">    REPEAT</w:t>
      </w:r>
    </w:p>
    <w:p w14:paraId="65A880BB" w14:textId="77777777" w:rsidR="00E606FE" w:rsidRPr="00E606FE" w:rsidRDefault="00E606FE" w:rsidP="00E606FE">
      <w:pPr>
        <w:rPr>
          <w:rFonts w:cs="Times New Roman"/>
          <w:bCs/>
          <w:lang w:val="en-IN"/>
        </w:rPr>
      </w:pPr>
      <w:r w:rsidRPr="00E606FE">
        <w:rPr>
          <w:rFonts w:cs="Times New Roman"/>
          <w:bCs/>
          <w:lang w:val="en-IN"/>
        </w:rPr>
        <w:t xml:space="preserve">        SET income = income + 1000;</w:t>
      </w:r>
    </w:p>
    <w:p w14:paraId="0C5F6B64" w14:textId="77777777" w:rsidR="00E606FE" w:rsidRPr="00E606FE" w:rsidRDefault="00E606FE" w:rsidP="00E606FE">
      <w:pPr>
        <w:rPr>
          <w:rFonts w:cs="Times New Roman"/>
          <w:bCs/>
          <w:lang w:val="en-IN"/>
        </w:rPr>
      </w:pPr>
      <w:r w:rsidRPr="00E606FE">
        <w:rPr>
          <w:rFonts w:cs="Times New Roman"/>
          <w:bCs/>
          <w:lang w:val="en-IN"/>
        </w:rPr>
        <w:t xml:space="preserve">    UNTIL income &gt;= 4000</w:t>
      </w:r>
    </w:p>
    <w:p w14:paraId="43A78C8E" w14:textId="77777777" w:rsidR="00E606FE" w:rsidRPr="00E606FE" w:rsidRDefault="00E606FE" w:rsidP="00E606FE">
      <w:pPr>
        <w:rPr>
          <w:rFonts w:cs="Times New Roman"/>
          <w:bCs/>
          <w:lang w:val="en-IN"/>
        </w:rPr>
      </w:pPr>
      <w:r w:rsidRPr="00E606FE">
        <w:rPr>
          <w:rFonts w:cs="Times New Roman"/>
          <w:bCs/>
          <w:lang w:val="en-IN"/>
        </w:rPr>
        <w:t xml:space="preserve">    END REPEAT;</w:t>
      </w:r>
    </w:p>
    <w:p w14:paraId="0DC80A64" w14:textId="77777777" w:rsidR="00E606FE" w:rsidRPr="00E606FE" w:rsidRDefault="00E606FE" w:rsidP="00E606FE">
      <w:pPr>
        <w:rPr>
          <w:rFonts w:cs="Times New Roman"/>
          <w:bCs/>
          <w:lang w:val="en-IN"/>
        </w:rPr>
      </w:pPr>
    </w:p>
    <w:p w14:paraId="4E4359E5" w14:textId="77777777" w:rsidR="00E606FE" w:rsidRPr="00E606FE" w:rsidRDefault="00E606FE" w:rsidP="00E606FE">
      <w:pPr>
        <w:rPr>
          <w:rFonts w:cs="Times New Roman"/>
          <w:bCs/>
          <w:lang w:val="en-IN"/>
        </w:rPr>
      </w:pPr>
      <w:r w:rsidRPr="00E606FE">
        <w:rPr>
          <w:rFonts w:cs="Times New Roman"/>
          <w:bCs/>
          <w:lang w:val="en-IN"/>
        </w:rPr>
        <w:t xml:space="preserve">    RETURN income;</w:t>
      </w:r>
    </w:p>
    <w:p w14:paraId="107B89D0" w14:textId="34EA32B0" w:rsidR="00E606FE" w:rsidRPr="00E606FE" w:rsidRDefault="00E606FE" w:rsidP="00E606FE">
      <w:pPr>
        <w:rPr>
          <w:rFonts w:cs="Times New Roman"/>
          <w:bCs/>
          <w:lang w:val="en-IN"/>
        </w:rPr>
      </w:pPr>
      <w:r w:rsidRPr="00E606FE">
        <w:rPr>
          <w:rFonts w:cs="Times New Roman"/>
          <w:bCs/>
          <w:lang w:val="en-IN"/>
        </w:rPr>
        <w:t>END //</w:t>
      </w:r>
    </w:p>
    <w:p w14:paraId="42FCB6B2" w14:textId="6E629A85" w:rsidR="00E606FE" w:rsidRDefault="00E606FE" w:rsidP="00E606FE">
      <w:pPr>
        <w:rPr>
          <w:rFonts w:cs="Times New Roman"/>
          <w:bCs/>
          <w:lang w:val="en-IN"/>
        </w:rPr>
      </w:pPr>
      <w:proofErr w:type="gramStart"/>
      <w:r w:rsidRPr="00E606FE">
        <w:rPr>
          <w:rFonts w:cs="Times New Roman"/>
          <w:bCs/>
          <w:lang w:val="en-IN"/>
        </w:rPr>
        <w:t>DELIMITER ;</w:t>
      </w:r>
      <w:proofErr w:type="gramEnd"/>
    </w:p>
    <w:p w14:paraId="0997D2E5" w14:textId="7021AC38" w:rsidR="00E606FE" w:rsidRDefault="00E606FE" w:rsidP="00E606FE">
      <w:pPr>
        <w:rPr>
          <w:rFonts w:cs="Times New Roman"/>
          <w:bCs/>
          <w:lang w:val="en-IN"/>
        </w:rPr>
      </w:pPr>
      <w:r w:rsidRPr="00E606FE">
        <w:rPr>
          <w:rFonts w:cs="Times New Roman"/>
          <w:bCs/>
          <w:lang w:val="en-IN"/>
        </w:rPr>
        <w:t xml:space="preserve">SELECT </w:t>
      </w:r>
      <w:proofErr w:type="spellStart"/>
      <w:r w:rsidRPr="00E606FE">
        <w:rPr>
          <w:rFonts w:cs="Times New Roman"/>
          <w:bCs/>
          <w:lang w:val="en-IN"/>
        </w:rPr>
        <w:t>repeat_</w:t>
      </w:r>
      <w:proofErr w:type="gramStart"/>
      <w:r w:rsidRPr="00E606FE">
        <w:rPr>
          <w:rFonts w:cs="Times New Roman"/>
          <w:bCs/>
          <w:lang w:val="en-IN"/>
        </w:rPr>
        <w:t>income</w:t>
      </w:r>
      <w:proofErr w:type="spellEnd"/>
      <w:r w:rsidRPr="00E606FE">
        <w:rPr>
          <w:rFonts w:cs="Times New Roman"/>
          <w:bCs/>
          <w:lang w:val="en-IN"/>
        </w:rPr>
        <w:t>(</w:t>
      </w:r>
      <w:proofErr w:type="gramEnd"/>
      <w:r w:rsidRPr="00E606FE">
        <w:rPr>
          <w:rFonts w:cs="Times New Roman"/>
          <w:bCs/>
          <w:lang w:val="en-IN"/>
        </w:rPr>
        <w:t xml:space="preserve">) AS </w:t>
      </w:r>
      <w:proofErr w:type="spellStart"/>
      <w:r w:rsidRPr="00E606FE">
        <w:rPr>
          <w:rFonts w:cs="Times New Roman"/>
          <w:bCs/>
          <w:lang w:val="en-IN"/>
        </w:rPr>
        <w:t>Final_Income</w:t>
      </w:r>
      <w:proofErr w:type="spellEnd"/>
      <w:r w:rsidRPr="00E606FE">
        <w:rPr>
          <w:rFonts w:cs="Times New Roman"/>
          <w:bCs/>
          <w:lang w:val="en-IN"/>
        </w:rPr>
        <w:t>;</w:t>
      </w:r>
    </w:p>
    <w:p w14:paraId="101AAE15" w14:textId="3382202A" w:rsidR="00787A17" w:rsidRDefault="00000000" w:rsidP="003F4CA6">
      <w:pPr>
        <w:rPr>
          <w:rFonts w:cs="Times New Roman"/>
        </w:rPr>
      </w:pPr>
      <w:r>
        <w:rPr>
          <w:rFonts w:cs="Times New Roman"/>
          <w:b/>
        </w:rPr>
        <w:t>OUTPUT:</w:t>
      </w:r>
    </w:p>
    <w:p w14:paraId="6A95128D" w14:textId="59CAAA9A" w:rsidR="00787A17" w:rsidRDefault="00E606FE">
      <w:pPr>
        <w:rPr>
          <w:rFonts w:cs="Times New Roman"/>
        </w:rPr>
      </w:pPr>
      <w:r w:rsidRPr="00E606FE">
        <w:rPr>
          <w:rFonts w:cs="Times New Roman"/>
        </w:rPr>
        <w:drawing>
          <wp:inline distT="0" distB="0" distL="0" distR="0" wp14:anchorId="4EFFB734" wp14:editId="432416E3">
            <wp:extent cx="800169" cy="381033"/>
            <wp:effectExtent l="0" t="0" r="0" b="0"/>
            <wp:docPr id="189465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56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016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8A87" w14:textId="77777777" w:rsidR="00787A17" w:rsidRDefault="00787A17">
      <w:pPr>
        <w:rPr>
          <w:rFonts w:cs="Times New Roman"/>
        </w:rPr>
      </w:pPr>
    </w:p>
    <w:p w14:paraId="108A6835" w14:textId="62B59A2D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4928A8ED" w14:textId="2EC8568E" w:rsidR="00787A17" w:rsidRDefault="00E606FE">
      <w:pPr>
        <w:rPr>
          <w:rFonts w:cs="Times New Roman"/>
        </w:rPr>
      </w:pPr>
      <w:r w:rsidRPr="00E606FE">
        <w:rPr>
          <w:rFonts w:cs="Times New Roman"/>
        </w:rPr>
        <w:t>Thus, the WHILE and REPEAT loop statements were successfully implemented using MySQL functions. The WHILE loop generated the required string up to 5 iterations, and the REPEAT loop successfully terminated when income reached 4000.</w:t>
      </w:r>
    </w:p>
    <w:sectPr w:rsidR="00787A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226AD" w14:textId="77777777" w:rsidR="004C4149" w:rsidRDefault="004C4149">
      <w:pPr>
        <w:spacing w:line="240" w:lineRule="auto"/>
      </w:pPr>
      <w:r>
        <w:separator/>
      </w:r>
    </w:p>
  </w:endnote>
  <w:endnote w:type="continuationSeparator" w:id="0">
    <w:p w14:paraId="56FDB222" w14:textId="77777777" w:rsidR="004C4149" w:rsidRDefault="004C41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E580C" w14:textId="77777777" w:rsidR="004C4149" w:rsidRDefault="004C4149">
      <w:pPr>
        <w:spacing w:after="0"/>
      </w:pPr>
      <w:r>
        <w:separator/>
      </w:r>
    </w:p>
  </w:footnote>
  <w:footnote w:type="continuationSeparator" w:id="0">
    <w:p w14:paraId="7D994900" w14:textId="77777777" w:rsidR="004C4149" w:rsidRDefault="004C414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24381F"/>
    <w:multiLevelType w:val="hybridMultilevel"/>
    <w:tmpl w:val="624C6C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929D5"/>
    <w:multiLevelType w:val="multilevel"/>
    <w:tmpl w:val="1FA09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404EE3"/>
    <w:multiLevelType w:val="hybridMultilevel"/>
    <w:tmpl w:val="9A7C0A22"/>
    <w:lvl w:ilvl="0" w:tplc="F1F0215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5486D"/>
    <w:multiLevelType w:val="hybridMultilevel"/>
    <w:tmpl w:val="7DBCF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0A22D1"/>
    <w:multiLevelType w:val="multilevel"/>
    <w:tmpl w:val="AF529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EA4EA5"/>
    <w:multiLevelType w:val="hybridMultilevel"/>
    <w:tmpl w:val="C8BE9C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3B7493"/>
    <w:multiLevelType w:val="hybridMultilevel"/>
    <w:tmpl w:val="22300BF4"/>
    <w:lvl w:ilvl="0" w:tplc="B9C0A7F6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2362CA"/>
    <w:multiLevelType w:val="hybridMultilevel"/>
    <w:tmpl w:val="B4AE2D6E"/>
    <w:lvl w:ilvl="0" w:tplc="8014DBE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B82D94"/>
    <w:multiLevelType w:val="hybridMultilevel"/>
    <w:tmpl w:val="D9BEE5D8"/>
    <w:lvl w:ilvl="0" w:tplc="A1F4AB02">
      <w:numFmt w:val="bullet"/>
      <w:lvlText w:val=""/>
      <w:lvlJc w:val="left"/>
      <w:pPr>
        <w:ind w:left="84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 w15:restartNumberingAfterBreak="0">
    <w:nsid w:val="617E61DD"/>
    <w:multiLevelType w:val="hybridMultilevel"/>
    <w:tmpl w:val="2650344C"/>
    <w:lvl w:ilvl="0" w:tplc="52C4C160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C93EED"/>
    <w:multiLevelType w:val="hybridMultilevel"/>
    <w:tmpl w:val="AB4623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DF19FC"/>
    <w:multiLevelType w:val="hybridMultilevel"/>
    <w:tmpl w:val="04324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AD293C"/>
    <w:multiLevelType w:val="multilevel"/>
    <w:tmpl w:val="31ACE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171791">
    <w:abstractNumId w:val="5"/>
  </w:num>
  <w:num w:numId="2" w16cid:durableId="751663412">
    <w:abstractNumId w:val="3"/>
  </w:num>
  <w:num w:numId="3" w16cid:durableId="1082988750">
    <w:abstractNumId w:val="2"/>
  </w:num>
  <w:num w:numId="4" w16cid:durableId="820460354">
    <w:abstractNumId w:val="4"/>
  </w:num>
  <w:num w:numId="5" w16cid:durableId="2107654036">
    <w:abstractNumId w:val="1"/>
  </w:num>
  <w:num w:numId="6" w16cid:durableId="973754129">
    <w:abstractNumId w:val="0"/>
  </w:num>
  <w:num w:numId="7" w16cid:durableId="1016734798">
    <w:abstractNumId w:val="17"/>
  </w:num>
  <w:num w:numId="8" w16cid:durableId="699357316">
    <w:abstractNumId w:val="8"/>
  </w:num>
  <w:num w:numId="9" w16cid:durableId="601450876">
    <w:abstractNumId w:val="10"/>
  </w:num>
  <w:num w:numId="10" w16cid:durableId="304704970">
    <w:abstractNumId w:val="9"/>
  </w:num>
  <w:num w:numId="11" w16cid:durableId="136845692">
    <w:abstractNumId w:val="12"/>
  </w:num>
  <w:num w:numId="12" w16cid:durableId="1331710677">
    <w:abstractNumId w:val="6"/>
  </w:num>
  <w:num w:numId="13" w16cid:durableId="1917132673">
    <w:abstractNumId w:val="13"/>
  </w:num>
  <w:num w:numId="14" w16cid:durableId="1145929560">
    <w:abstractNumId w:val="7"/>
  </w:num>
  <w:num w:numId="15" w16cid:durableId="868299499">
    <w:abstractNumId w:val="11"/>
  </w:num>
  <w:num w:numId="16" w16cid:durableId="461775548">
    <w:abstractNumId w:val="14"/>
  </w:num>
  <w:num w:numId="17" w16cid:durableId="1569263843">
    <w:abstractNumId w:val="18"/>
  </w:num>
  <w:num w:numId="18" w16cid:durableId="1456565020">
    <w:abstractNumId w:val="16"/>
  </w:num>
  <w:num w:numId="19" w16cid:durableId="3553491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C6D"/>
    <w:rsid w:val="0002046C"/>
    <w:rsid w:val="00034616"/>
    <w:rsid w:val="000350EC"/>
    <w:rsid w:val="0006063C"/>
    <w:rsid w:val="0008723B"/>
    <w:rsid w:val="001258C8"/>
    <w:rsid w:val="00145602"/>
    <w:rsid w:val="0015074B"/>
    <w:rsid w:val="0016609B"/>
    <w:rsid w:val="001B50CE"/>
    <w:rsid w:val="00260730"/>
    <w:rsid w:val="00263663"/>
    <w:rsid w:val="0029639D"/>
    <w:rsid w:val="002A2DE5"/>
    <w:rsid w:val="002C6086"/>
    <w:rsid w:val="002C6A32"/>
    <w:rsid w:val="002E1AD0"/>
    <w:rsid w:val="00326F90"/>
    <w:rsid w:val="003D74CC"/>
    <w:rsid w:val="003F4CA6"/>
    <w:rsid w:val="00452228"/>
    <w:rsid w:val="00481F58"/>
    <w:rsid w:val="004A43D3"/>
    <w:rsid w:val="004C4149"/>
    <w:rsid w:val="004C6290"/>
    <w:rsid w:val="005C493F"/>
    <w:rsid w:val="00680570"/>
    <w:rsid w:val="006B51C4"/>
    <w:rsid w:val="006C3202"/>
    <w:rsid w:val="00740B40"/>
    <w:rsid w:val="00776693"/>
    <w:rsid w:val="00787A17"/>
    <w:rsid w:val="007F0241"/>
    <w:rsid w:val="00805C25"/>
    <w:rsid w:val="008A0448"/>
    <w:rsid w:val="008A4729"/>
    <w:rsid w:val="008E138E"/>
    <w:rsid w:val="00954052"/>
    <w:rsid w:val="00A76E92"/>
    <w:rsid w:val="00AA1D8D"/>
    <w:rsid w:val="00B4476D"/>
    <w:rsid w:val="00B47730"/>
    <w:rsid w:val="00B948FF"/>
    <w:rsid w:val="00BF63DE"/>
    <w:rsid w:val="00C246CA"/>
    <w:rsid w:val="00C95ABD"/>
    <w:rsid w:val="00CB0664"/>
    <w:rsid w:val="00D473E5"/>
    <w:rsid w:val="00D56667"/>
    <w:rsid w:val="00D57A27"/>
    <w:rsid w:val="00DA47A7"/>
    <w:rsid w:val="00DB4BE7"/>
    <w:rsid w:val="00E053A9"/>
    <w:rsid w:val="00E34614"/>
    <w:rsid w:val="00E578D1"/>
    <w:rsid w:val="00E57CF6"/>
    <w:rsid w:val="00E606FE"/>
    <w:rsid w:val="00EC059D"/>
    <w:rsid w:val="00F151C4"/>
    <w:rsid w:val="00FB778F"/>
    <w:rsid w:val="00FC693F"/>
    <w:rsid w:val="00FE4329"/>
    <w:rsid w:val="4B6A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32AFC"/>
  <w14:defaultImageDpi w14:val="300"/>
  <w15:docId w15:val="{276C9846-6464-4E4D-ADA0-51160E11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Rohith M</cp:lastModifiedBy>
  <cp:revision>2</cp:revision>
  <dcterms:created xsi:type="dcterms:W3CDTF">2026-08-29T16:17:00Z</dcterms:created>
  <dcterms:modified xsi:type="dcterms:W3CDTF">2026-08-29T16:17:00Z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F760910EB4114AC487220C6F4614BDFF_13</vt:lpwstr>
  </property>
</Properties>
</file>